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spacing w:before="0" w:after="0" w:line="360" w:lineRule="auto"/>
        <w:ind w:left="11" w:right="0" w:hanging="11"/>
        <w:jc w:val="center"/>
        <w:rPr>
          <w:rFonts w:hint="default" w:ascii="Times New Roman" w:hAnsi="Times New Roman" w:eastAsia="Times New Roman" w:cs="Times New Roman"/>
          <w:b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margin">
                  <wp:posOffset>-617855</wp:posOffset>
                </wp:positionH>
                <wp:positionV relativeFrom="margin">
                  <wp:posOffset>-655955</wp:posOffset>
                </wp:positionV>
                <wp:extent cx="6484620" cy="9146540"/>
                <wp:effectExtent l="0" t="0" r="11430" b="16510"/>
                <wp:wrapNone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03675" y="0"/>
                          <a:ext cx="6484620" cy="9146540"/>
                          <a:chOff x="2103675" y="0"/>
                          <a:chExt cx="6484650" cy="7560000"/>
                        </a:xfrm>
                      </wpg:grpSpPr>
                      <wpg:grpSp>
                        <wpg:cNvPr id="18" name="Group 1"/>
                        <wpg:cNvGrpSpPr/>
                        <wpg:grpSpPr>
                          <a:xfrm>
                            <a:off x="2103690" y="0"/>
                            <a:ext cx="6484620" cy="7560000"/>
                            <a:chOff x="2103675" y="0"/>
                            <a:chExt cx="6489400" cy="7560000"/>
                          </a:xfrm>
                        </wpg:grpSpPr>
                        <wps:wsp>
                          <wps:cNvPr id="7" name="Shape 7"/>
                          <wps:cNvSpPr/>
                          <wps:spPr>
                            <a:xfrm>
                              <a:off x="2103675" y="0"/>
                              <a:ext cx="648940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F443733">
                                <w:pPr>
                                  <w:spacing w:before="0" w:after="0" w:line="240" w:lineRule="auto"/>
                                  <w:ind w:left="0" w:right="0" w:firstLine="0"/>
                                  <w:jc w:val="left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9" name="Group 2"/>
                          <wpg:cNvGrpSpPr/>
                          <wpg:grpSpPr>
                            <a:xfrm>
                              <a:off x="2103690" y="0"/>
                              <a:ext cx="6484620" cy="7560000"/>
                              <a:chOff x="1548" y="1456"/>
                              <a:chExt cx="9379" cy="13347"/>
                            </a:xfrm>
                          </wpg:grpSpPr>
                          <wps:wsp>
                            <wps:cNvPr id="9" name="Shape 9"/>
                            <wps:cNvSpPr/>
                            <wps:spPr>
                              <a:xfrm>
                                <a:off x="1548" y="1456"/>
                                <a:ext cx="9375" cy="13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449ED2E">
                                  <w:pPr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" name="Shape 10"/>
                            <wps:cNvSpPr/>
                            <wps:spPr>
                              <a:xfrm>
                                <a:off x="1548" y="1456"/>
                                <a:ext cx="89" cy="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8DEA432">
                                  <w:pPr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  <w:rPr>
                                      <w:rFonts w:hint="default"/>
                                      <w:lang w:val="vi-VN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lang w:val="vi-VN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" name="Straight Arrow Connector 3"/>
                            <wps:cNvCnPr/>
                            <wps:spPr>
                              <a:xfrm>
                                <a:off x="1637" y="1487"/>
                                <a:ext cx="920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" name="Straight Arrow Connector 4"/>
                            <wps:cNvCnPr/>
                            <wps:spPr>
                              <a:xfrm>
                                <a:off x="1637" y="1538"/>
                                <a:ext cx="920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3" name="Shape 13"/>
                            <wps:cNvSpPr/>
                            <wps:spPr>
                              <a:xfrm>
                                <a:off x="10838" y="1456"/>
                                <a:ext cx="89" cy="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E7E49B5">
                                  <w:pPr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" name="Straight Arrow Connector 5"/>
                            <wps:cNvCnPr/>
                            <wps:spPr>
                              <a:xfrm>
                                <a:off x="1630" y="1531"/>
                                <a:ext cx="0" cy="13197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0" name="Straight Arrow Connector 6"/>
                            <wps:cNvCnPr/>
                            <wps:spPr>
                              <a:xfrm>
                                <a:off x="1578" y="1457"/>
                                <a:ext cx="0" cy="1334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6" name="Shape 16"/>
                            <wps:cNvSpPr/>
                            <wps:spPr>
                              <a:xfrm>
                                <a:off x="1548" y="14742"/>
                                <a:ext cx="89" cy="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22B09B5">
                                  <w:pPr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" name="Straight Arrow Connector 8"/>
                            <wps:cNvCnPr/>
                            <wps:spPr>
                              <a:xfrm>
                                <a:off x="1637" y="14773"/>
                                <a:ext cx="920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1" name="Straight Arrow Connector 11"/>
                            <wps:cNvCnPr/>
                            <wps:spPr>
                              <a:xfrm>
                                <a:off x="1637" y="14721"/>
                                <a:ext cx="920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2" name="Straight Arrow Connector 12"/>
                            <wps:cNvCnPr/>
                            <wps:spPr>
                              <a:xfrm>
                                <a:off x="10897" y="1457"/>
                                <a:ext cx="0" cy="1334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4" name="Straight Arrow Connector 14"/>
                            <wps:cNvCnPr/>
                            <wps:spPr>
                              <a:xfrm>
                                <a:off x="10927" y="1487"/>
                                <a:ext cx="0" cy="13197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1" name="Shape 21"/>
                            <wps:cNvSpPr/>
                            <wps:spPr>
                              <a:xfrm>
                                <a:off x="10838" y="14742"/>
                                <a:ext cx="89" cy="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A7101BA">
                                  <w:pPr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8.65pt;margin-top:-51.65pt;height:720.2pt;width:510.6pt;mso-position-horizontal-relative:margin;mso-position-vertical-relative:margin;z-index:-251657216;mso-width-relative:page;mso-height-relative:page;" coordorigin="2103675,0" coordsize="6484650,7560000" o:gfxdata="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">
                <o:lock v:ext="edit" aspectratio="f"/>
                <v:group id="Group 1" o:spid="_x0000_s1026" o:spt="203" style="position:absolute;left:2103690;top:0;height:7560000;width:6484620;" coordorigin="2103675,0" coordsize="6489400,7560000" o:gfxdata="UEsDBAoAAAAAAIdO4kAAAAAAAAAAAAAAAAAEAAAAZHJzL1BLAwQUAAAACACHTuJADHidE7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wMo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x4nRO+AAAA2wAAAA8AAAAAAAAAAQAgAAAAIgAAAGRycy9kb3ducmV2Lnht&#10;bFBLAQIUABQAAAAIAIdO4kAzLwWeOwAAADkAAAAVAAAAAAAAAAEAIAAAAA0BAABkcnMvZ3JvdXBz&#10;aGFwZXhtbC54bWxQSwUGAAAAAAYABgBgAQAAygMAAAAA&#10;">
                  <o:lock v:ext="edit" aspectratio="f"/>
                  <v:rect id="Shape 7" o:spid="_x0000_s1026" o:spt="1" style="position:absolute;left:2103675;top:0;height:7560000;width:6489400;v-text-anchor:middle;" filled="f" stroked="f" coordsize="21600,21600" o:gfxdata="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d/9vrsAAADa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inset="7.1988188976378pt,7.1988188976378pt,7.1988188976378pt,7.1988188976378pt">
                      <w:txbxContent>
                        <w:p w14:paraId="7F443733">
                          <w:pPr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</w:p>
                      </w:txbxContent>
                    </v:textbox>
                  </v:rect>
                  <v:group id="Group 2" o:spid="_x0000_s1026" o:spt="203" style="position:absolute;left:2103690;top:0;height:7560000;width:6484620;" coordorigin="1548,1456" coordsize="9379,13347" o:gfxdata="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YzQ4iL0AAADbAAAADwAAAAAAAAABACAAAAAiAAAAZHJzL2Rvd25yZXYueG1s&#10;UEsBAhQAFAAAAAgAh07iQDMvBZ47AAAAOQAAABUAAAAAAAAAAQAgAAAADAEAAGRycy9ncm91cHNo&#10;YXBleG1sLnhtbFBLBQYAAAAABgAGAGABAADJAwAAAAA=&#10;">
                    <o:lock v:ext="edit" aspectratio="f"/>
                    <v:rect id="Shape 9" o:spid="_x0000_s1026" o:spt="1" style="position:absolute;left:1548;top:1456;height:13325;width:9375;v-text-anchor:middle;" filled="f" stroked="f" coordsize="21600,21600" o:gfxdata="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MMzFe8AAAA&#10;2g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o:title=""/>
                      <o:lock v:ext="edit" aspectratio="f"/>
                      <v:textbox inset="7.1988188976378pt,7.1988188976378pt,7.1988188976378pt,7.1988188976378pt">
                        <w:txbxContent>
                          <w:p w14:paraId="3449ED2E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</w:p>
                        </w:txbxContent>
                      </v:textbox>
                    </v:rect>
                    <v:rect id="Shape 10" o:spid="_x0000_s1026" o:spt="1" style="position:absolute;left:1548;top:1456;height:60;width:89;v-text-anchor:middle;" fillcolor="#000000" filled="t" stroked="f" coordsize="21600,21600" o:gfxdata="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yfN4r4A&#10;AADbAAAADwAAAAAAAAABACAAAAAiAAAAZHJzL2Rvd25yZXYueG1sUEsBAhQAFAAAAAgAh07iQDMv&#10;BZ47AAAAOQAAABAAAAAAAAAAAQAgAAAADQEAAGRycy9zaGFwZXhtbC54bWxQSwUGAAAAAAYABgBb&#10;AQAAtwMAAAAA&#10;">
                      <v:fill on="t" focussize="0,0"/>
                      <v:stroke on="f"/>
                      <v:imagedata o:title=""/>
                      <o:lock v:ext="edit" aspectratio="f"/>
                      <v:textbox inset="7.1988188976378pt,7.1988188976378pt,7.1988188976378pt,7.1988188976378pt">
                        <w:txbxContent>
                          <w:p w14:paraId="28DEA432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rFonts w:hint="default"/>
                                <w:lang w:val="vi-VN"/>
                              </w:rPr>
                            </w:pPr>
                            <w:r>
                              <w:rPr>
                                <w:rFonts w:hint="default"/>
                                <w:lang w:val="vi-VN"/>
                              </w:rPr>
                              <w:t>x</w:t>
                            </w:r>
                          </w:p>
                        </w:txbxContent>
                      </v:textbox>
                    </v:rect>
                    <v:shape id="_x0000_s1026" o:spid="_x0000_s1026" o:spt="32" type="#_x0000_t32" style="position:absolute;left:1637;top:1487;height:0;width:9201;" filled="f" stroked="t" coordsize="21600,21600" o:gfxdata="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dRgm4ugAAANoA&#10;AAAPAAAAAAAAAAEAIAAAACIAAABkcnMvZG93bnJldi54bWxQSwECFAAUAAAACACHTuJAMy8FnjsA&#10;AAA5AAAAEAAAAAAAAAABACAAAAAJAQAAZHJzL3NoYXBleG1sLnhtbFBLBQYAAAAABgAGAFsBAACz&#10;AwAAAAA=&#10;">
                      <v:fill on="f" focussize="0,0"/>
                      <v:stroke weight="3pt" color="#000000" joinstyle="round" startarrowwidth="narrow" startarrowlength="short" endarrowwidth="narrow" endarrowlength="short"/>
                      <v:imagedata o:title=""/>
                      <o:lock v:ext="edit" aspectratio="f"/>
                    </v:shape>
                    <v:shape id="_x0000_s1026" o:spid="_x0000_s1026" o:spt="32" type="#_x0000_t32" style="position:absolute;left:1637;top:1538;height:0;width:9201;" filled="f" stroked="t" coordsize="21600,21600" o:gfxdata="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gSfAW8AAAA&#10;2gAAAA8AAAAAAAAAAQAgAAAAIgAAAGRycy9kb3ducmV2LnhtbFBLAQIUABQAAAAIAIdO4kAzLwWe&#10;OwAAADkAAAAQAAAAAAAAAAEAIAAAAAsBAABkcnMvc2hhcGV4bWwueG1sUEsFBgAAAAAGAAYAWwEA&#10;ALUDAAAAAA==&#10;">
                      <v:fill on="f" focussize="0,0"/>
                      <v:stroke color="#000000" joinstyle="round" startarrowwidth="narrow" startarrowlength="short" endarrowwidth="narrow" endarrowlength="short"/>
                      <v:imagedata o:title=""/>
                      <o:lock v:ext="edit" aspectratio="f"/>
                    </v:shape>
                    <v:rect id="Shape 13" o:spid="_x0000_s1026" o:spt="1" style="position:absolute;left:10838;top:1456;height:60;width:89;v-text-anchor:middle;" fillcolor="#000000" filled="t" stroked="f" coordsize="21600,21600" o:gfxdata="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/1U5W8AAAA&#10;2wAAAA8AAAAAAAAAAQAgAAAAIgAAAGRycy9kb3ducmV2LnhtbFBLAQIUABQAAAAIAIdO4kAzLwWe&#10;OwAAADkAAAAQAAAAAAAAAAEAIAAAAAsBAABkcnMvc2hhcGV4bWwueG1sUEsFBgAAAAAGAAYAWwEA&#10;ALUDAAAAAA==&#10;">
                      <v:fill on="t" focussize="0,0"/>
                      <v:stroke on="f"/>
                      <v:imagedata o:title=""/>
                      <o:lock v:ext="edit" aspectratio="f"/>
                      <v:textbox inset="7.1988188976378pt,7.1988188976378pt,7.1988188976378pt,7.1988188976378pt">
                        <w:txbxContent>
                          <w:p w14:paraId="0E7E49B5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</w:p>
                        </w:txbxContent>
                      </v:textbox>
                    </v:rect>
                    <v:shape id="_x0000_s1026" o:spid="_x0000_s1026" o:spt="32" type="#_x0000_t32" style="position:absolute;left:1630;top:1531;height:13197;width:0;" filled="f" stroked="t" coordsize="21600,21600" o:gfxdata="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de2Z68AAAA&#10;2gAAAA8AAAAAAAAAAQAgAAAAIgAAAGRycy9kb3ducmV2LnhtbFBLAQIUABQAAAAIAIdO4kAzLwWe&#10;OwAAADkAAAAQAAAAAAAAAAEAIAAAAAsBAABkcnMvc2hhcGV4bWwueG1sUEsFBgAAAAAGAAYAWwEA&#10;ALUDAAAAAA==&#10;">
                      <v:fill on="f" focussize="0,0"/>
                      <v:stroke color="#000000" joinstyle="round" startarrowwidth="narrow" startarrowlength="short" endarrowwidth="narrow" endarrowlength="short"/>
                      <v:imagedata o:title=""/>
                      <o:lock v:ext="edit" aspectratio="f"/>
                    </v:shape>
                    <v:shape id="Straight Arrow Connector 6" o:spid="_x0000_s1026" o:spt="32" type="#_x0000_t32" style="position:absolute;left:1578;top:1457;height:13346;width:0;" filled="f" stroked="t" coordsize="21600,21600" o:gfxdata="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llz0q5AAAA2wAA&#10;AA8AAAAAAAAAAQAgAAAAIgAAAGRycy9kb3ducmV2LnhtbFBLAQIUABQAAAAIAIdO4kAzLwWeOwAA&#10;ADkAAAAQAAAAAAAAAAEAIAAAAAgBAABkcnMvc2hhcGV4bWwueG1sUEsFBgAAAAAGAAYAWwEAALID&#10;AAAAAA==&#10;">
                      <v:fill on="f" focussize="0,0"/>
                      <v:stroke weight="3pt" color="#000000" joinstyle="round" startarrowwidth="narrow" startarrowlength="short" endarrowwidth="narrow" endarrowlength="short"/>
                      <v:imagedata o:title=""/>
                      <o:lock v:ext="edit" aspectratio="f"/>
                    </v:shape>
                    <v:rect id="Shape 16" o:spid="_x0000_s1026" o:spt="1" style="position:absolute;left:1548;top:14742;height:60;width:89;v-text-anchor:middle;" fillcolor="#000000" filled="t" stroked="f" coordsize="21600,21600" o:gfxdata="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+C8A28AAAA&#10;2wAAAA8AAAAAAAAAAQAgAAAAIgAAAGRycy9kb3ducmV2LnhtbFBLAQIUABQAAAAIAIdO4kAzLwWe&#10;OwAAADkAAAAQAAAAAAAAAAEAIAAAAAsBAABkcnMvc2hhcGV4bWwueG1sUEsFBgAAAAAGAAYAWwEA&#10;ALUDAAAAAA==&#10;">
                      <v:fill on="t" focussize="0,0"/>
                      <v:stroke on="f"/>
                      <v:imagedata o:title=""/>
                      <o:lock v:ext="edit" aspectratio="f"/>
                      <v:textbox inset="7.1988188976378pt,7.1988188976378pt,7.1988188976378pt,7.1988188976378pt">
                        <w:txbxContent>
                          <w:p w14:paraId="722B09B5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</w:p>
                        </w:txbxContent>
                      </v:textbox>
                    </v:rect>
                    <v:shape id="_x0000_s1026" o:spid="_x0000_s1026" o:spt="32" type="#_x0000_t32" style="position:absolute;left:1637;top:14773;height:0;width:9201;" filled="f" stroked="t" coordsize="21600,21600" o:gfxdata="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T4pvJtwAAANoAAAAP&#10;AAAAAAAAAAEAIAAAACIAAABkcnMvZG93bnJldi54bWxQSwECFAAUAAAACACHTuJAMy8FnjsAAAA5&#10;AAAAEAAAAAAAAAABACAAAAAGAQAAZHJzL3NoYXBleG1sLnhtbFBLBQYAAAAABgAGAFsBAACwAwAA&#10;AAA=&#10;">
                      <v:fill on="f" focussize="0,0"/>
                      <v:stroke weight="3pt" color="#000000" joinstyle="round" startarrowwidth="narrow" startarrowlength="short" endarrowwidth="narrow" endarrowlength="short"/>
                      <v:imagedata o:title=""/>
                      <o:lock v:ext="edit" aspectratio="f"/>
                    </v:shape>
                    <v:shape id="_x0000_s1026" o:spid="_x0000_s1026" o:spt="32" type="#_x0000_t32" style="position:absolute;left:1637;top:14721;height:0;width:9201;" filled="f" stroked="t" coordsize="21600,21600" o:gfxdata="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/0rN8ugAAANsA&#10;AAAPAAAAAAAAAAEAIAAAACIAAABkcnMvZG93bnJldi54bWxQSwECFAAUAAAACACHTuJAMy8FnjsA&#10;AAA5AAAAEAAAAAAAAAABACAAAAAJAQAAZHJzL3NoYXBleG1sLnhtbFBLBQYAAAAABgAGAFsBAACz&#10;AwAAAAA=&#10;">
                      <v:fill on="f" focussize="0,0"/>
                      <v:stroke color="#000000" joinstyle="round" startarrowwidth="narrow" startarrowlength="short" endarrowwidth="narrow" endarrowlength="short"/>
                      <v:imagedata o:title=""/>
                      <o:lock v:ext="edit" aspectratio="f"/>
                    </v:shape>
                    <v:shape id="_x0000_s1026" o:spid="_x0000_s1026" o:spt="32" type="#_x0000_t32" style="position:absolute;left:10897;top:1457;height:13346;width:0;" filled="f" stroked="t" coordsize="21600,21600" o:gfxdata="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Jc+G7sAAADb&#10;AAAADwAAAAAAAAABACAAAAAiAAAAZHJzL2Rvd25yZXYueG1sUEsBAhQAFAAAAAgAh07iQDMvBZ47&#10;AAAAOQAAABAAAAAAAAAAAQAgAAAACgEAAGRycy9zaGFwZXhtbC54bWxQSwUGAAAAAAYABgBbAQAA&#10;tAMAAAAA&#10;">
                      <v:fill on="f" focussize="0,0"/>
                      <v:stroke weight="3pt" color="#000000" joinstyle="round" startarrowwidth="narrow" startarrowlength="short" endarrowwidth="narrow" endarrowlength="short"/>
                      <v:imagedata o:title=""/>
                      <o:lock v:ext="edit" aspectratio="f"/>
                    </v:shape>
                    <v:shape id="_x0000_s1026" o:spid="_x0000_s1026" o:spt="32" type="#_x0000_t32" style="position:absolute;left:10927;top:1487;height:13197;width:0;" filled="f" stroked="t" coordsize="21600,21600" o:gfxdata="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6UQ5LsAAADb&#10;AAAADwAAAAAAAAABACAAAAAiAAAAZHJzL2Rvd25yZXYueG1sUEsBAhQAFAAAAAgAh07iQDMvBZ47&#10;AAAAOQAAABAAAAAAAAAAAQAgAAAACgEAAGRycy9zaGFwZXhtbC54bWxQSwUGAAAAAAYABgBbAQAA&#10;tAMAAAAA&#10;">
                      <v:fill on="f" focussize="0,0"/>
                      <v:stroke color="#000000" joinstyle="round" startarrowwidth="narrow" startarrowlength="short" endarrowwidth="narrow" endarrowlength="short"/>
                      <v:imagedata o:title=""/>
                      <o:lock v:ext="edit" aspectratio="f"/>
                    </v:shape>
                    <v:rect id="Shape 21" o:spid="_x0000_s1026" o:spt="1" style="position:absolute;left:10838;top:14742;height:60;width:89;v-text-anchor:middle;" fillcolor="#000000" filled="t" stroked="f" coordsize="21600,21600" o:gfxdata="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geixL4A&#10;AADbAAAADwAAAAAAAAABACAAAAAiAAAAZHJzL2Rvd25yZXYueG1sUEsBAhQAFAAAAAgAh07iQDMv&#10;BZ47AAAAOQAAABAAAAAAAAAAAQAgAAAADQEAAGRycy9zaGFwZXhtbC54bWxQSwUGAAAAAAYABgBb&#10;AQAAtwMAAAAA&#10;">
                      <v:fill on="t" focussize="0,0"/>
                      <v:stroke on="f"/>
                      <v:imagedata o:title=""/>
                      <o:lock v:ext="edit" aspectratio="f"/>
                      <v:textbox inset="7.1988188976378pt,7.1988188976378pt,7.1988188976378pt,7.1988188976378pt">
                        <w:txbxContent>
                          <w:p w14:paraId="5A7101BA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</w:p>
                        </w:txbxContent>
                      </v:textbox>
                    </v:rect>
                  </v:group>
                </v:group>
              </v:group>
            </w:pict>
          </mc:Fallback>
        </mc:AlternateContent>
      </w:r>
      <w:r>
        <w:rPr>
          <w:rFonts w:hint="default" w:ascii="Times New Roman" w:hAnsi="Times New Roman" w:eastAsia="Times New Roman" w:cs="Times New Roman"/>
          <w:b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>HỌC VIỆN CÔNG NGHỆ BƯU CHÍNH VIỄN THÔNG</w:t>
      </w:r>
    </w:p>
    <w:p w14:paraId="00000002">
      <w:pPr>
        <w:keepNext w:val="0"/>
        <w:keepLines w:val="0"/>
        <w:pageBreakBefore w:val="0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spacing w:before="0" w:after="0" w:line="360" w:lineRule="auto"/>
        <w:ind w:left="11" w:right="0" w:hanging="11"/>
        <w:jc w:val="center"/>
        <w:rPr>
          <w:rFonts w:hint="default" w:ascii="Times New Roman" w:hAnsi="Times New Roman" w:eastAsia="Times New Roman" w:cs="Times New Roman"/>
          <w:b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>KHOA CÔNG NGHỆ THÔNG TIN 1</w:t>
      </w:r>
    </w:p>
    <w:p w14:paraId="00000003">
      <w:pPr>
        <w:keepNext w:val="0"/>
        <w:keepLines w:val="0"/>
        <w:pageBreakBefore w:val="0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spacing w:before="0" w:after="0" w:line="360" w:lineRule="auto"/>
        <w:ind w:left="11" w:right="0" w:hanging="11"/>
        <w:jc w:val="center"/>
        <w:rPr>
          <w:rFonts w:hint="default" w:ascii="Times New Roman" w:hAnsi="Times New Roman" w:eastAsia="Times New Roman" w:cs="Times New Roman"/>
          <w:b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1955800</wp:posOffset>
            </wp:positionH>
            <wp:positionV relativeFrom="margin">
              <wp:posOffset>864235</wp:posOffset>
            </wp:positionV>
            <wp:extent cx="1287780" cy="1629410"/>
            <wp:effectExtent l="0" t="0" r="7620" b="8890"/>
            <wp:wrapTopAndBottom/>
            <wp:docPr id="2055514117" name="image4.png" descr="A red and yellow logo with a sta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514117" name="image4.png" descr="A red and yellow logo with a star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778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1536700</wp:posOffset>
                </wp:positionH>
                <wp:positionV relativeFrom="paragraph">
                  <wp:posOffset>203200</wp:posOffset>
                </wp:positionV>
                <wp:extent cx="0" cy="12700"/>
                <wp:effectExtent l="0" t="0" r="0" b="0"/>
                <wp:wrapNone/>
                <wp:docPr id="2055514112" name="Straight Arrow Connector 2055514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264913" y="3780000"/>
                          <a:ext cx="216217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21pt;margin-top:16pt;height:1pt;width:0pt;z-index:251659264;mso-width-relative:page;mso-height-relative:page;" filled="f" stroked="t" coordsize="21600,21600" o:gfxdata="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Eb1NLLXAAAACQEAAA8AAAAAAAAA&#10;AQAgAAAAIgAAAGRycy9kb3ducmV2LnhtbFBLAQIUABQAAAAIAIdO4kAdExyXSwIAALcEAAAOAAAA&#10;AAAAAAEAIAAAACYBAABkcnMvZTJvRG9jLnhtbFBLBQYAAAAABgAGAFkBAADjBQAAAAA=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</w:p>
    <w:p w14:paraId="00000004">
      <w:pPr>
        <w:spacing w:after="0"/>
        <w:ind w:left="0" w:firstLine="0"/>
        <w:jc w:val="center"/>
        <w:rPr>
          <w:rFonts w:hint="default" w:ascii="Times New Roman" w:hAnsi="Times New Roman" w:eastAsia="Times New Roman" w:cs="Times New Roman"/>
          <w:b/>
          <w:color w:val="000000"/>
          <w:sz w:val="26"/>
          <w:szCs w:val="26"/>
        </w:rPr>
      </w:pPr>
    </w:p>
    <w:p w14:paraId="00000006">
      <w:pPr>
        <w:keepNext w:val="0"/>
        <w:keepLines w:val="0"/>
        <w:pageBreakBefore w:val="0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spacing w:before="0" w:after="0" w:line="360" w:lineRule="auto"/>
        <w:ind w:left="1276" w:right="1154" w:firstLine="0"/>
        <w:jc w:val="center"/>
        <w:rPr>
          <w:rFonts w:hint="default" w:ascii="Times New Roman" w:hAnsi="Times New Roman" w:eastAsia="Times New Roman" w:cs="Times New Roman"/>
          <w:b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lang w:val="vi-VN"/>
        </w:rPr>
      </w:pPr>
      <w:r>
        <w:rPr>
          <w:rFonts w:hint="default" w:eastAsia="Times New Roman" w:cs="Times New Roman"/>
          <w:b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lang w:val="vi-VN"/>
        </w:rPr>
        <w:t>Kiến trúc và thiết kế phần mềm</w:t>
      </w:r>
    </w:p>
    <w:p w14:paraId="0000000A">
      <w:pPr>
        <w:keepNext w:val="0"/>
        <w:keepLines w:val="0"/>
        <w:pageBreakBefore w:val="0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spacing w:before="0" w:after="0" w:line="360" w:lineRule="auto"/>
        <w:ind w:left="1276" w:right="1154" w:firstLine="0"/>
        <w:jc w:val="center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Times New Roman" w:cs="Times New Roman"/>
          <w:b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>ĐỀ TÀI:</w:t>
      </w:r>
      <w:r>
        <w:rPr>
          <w:rFonts w:hint="default" w:eastAsia="Times New Roman" w:cs="Times New Roman"/>
          <w:b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  <w:lang w:val="vi-VN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>Phát hiện hành vi gian lận trong thi cử</w:t>
      </w:r>
    </w:p>
    <w:p w14:paraId="4DE2E7CC">
      <w:pPr>
        <w:keepNext w:val="0"/>
        <w:keepLines w:val="0"/>
        <w:pageBreakBefore w:val="0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spacing w:before="0" w:after="0" w:line="360" w:lineRule="auto"/>
        <w:ind w:left="11" w:right="0" w:hanging="11"/>
        <w:jc w:val="center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Times New Roman" w:cs="Times New Roman"/>
          <w:b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>NHÓM 0</w:t>
      </w:r>
      <w:r>
        <w:rPr>
          <w:rFonts w:hint="default" w:eastAsia="Times New Roman" w:cs="Times New Roman"/>
          <w:b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  <w:lang w:val="vi-VN"/>
        </w:rPr>
        <w:t>8</w:t>
      </w:r>
      <w:r>
        <w:rPr>
          <w:rFonts w:hint="default" w:ascii="Times New Roman" w:hAnsi="Times New Roman" w:eastAsia="Times New Roman" w:cs="Times New Roman"/>
          <w:b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 xml:space="preserve"> – LỚP</w:t>
      </w:r>
      <w:r>
        <w:rPr>
          <w:rFonts w:hint="default" w:ascii="Times New Roman" w:hAnsi="Times New Roman" w:eastAsia="Times New Roman" w:cs="Times New Roman"/>
          <w:b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  <w:lang w:val="vi-VN"/>
        </w:rPr>
        <w:t xml:space="preserve"> </w:t>
      </w:r>
      <w:r>
        <w:rPr>
          <w:rFonts w:hint="default" w:ascii="Times New Roman" w:hAnsi="Times New Roman" w:eastAsia="Times New Roman" w:cs="Times New Roman"/>
          <w:b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  <w:lang w:val="en-US"/>
        </w:rPr>
        <w:t>D22CNPM02</w:t>
      </w:r>
    </w:p>
    <w:p w14:paraId="202402FB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6"/>
          <w:szCs w:val="26"/>
          <w:rtl w:val="0"/>
          <w:lang w:val="en-US" w:eastAsia="zh-CN" w:bidi="ar"/>
        </w:rPr>
      </w:pPr>
    </w:p>
    <w:p w14:paraId="4F712CA2">
      <w:pPr>
        <w:keepNext w:val="0"/>
        <w:keepLines w:val="0"/>
        <w:pageBreakBefore w:val="0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spacing w:before="0" w:after="0" w:line="360" w:lineRule="auto"/>
        <w:ind w:left="11" w:right="0" w:hanging="11"/>
        <w:jc w:val="center"/>
        <w:rPr>
          <w:rFonts w:hint="default" w:ascii="Times New Roman" w:hAnsi="Times New Roman" w:eastAsia="Times New Roman" w:cs="Times New Roman"/>
          <w:b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  <w:lang w:val="vi-VN"/>
        </w:rPr>
      </w:pPr>
      <w:r>
        <w:rPr>
          <w:rFonts w:hint="default" w:ascii="Times New Roman" w:hAnsi="Times New Roman" w:eastAsia="Times New Roman" w:cs="Times New Roman"/>
          <w:b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  <w:lang w:val="en-US"/>
        </w:rPr>
        <w:t>Module</w:t>
      </w:r>
    </w:p>
    <w:p w14:paraId="5FDBBB01">
      <w:pPr>
        <w:keepNext w:val="0"/>
        <w:keepLines w:val="0"/>
        <w:pageBreakBefore w:val="0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spacing w:before="0" w:after="0" w:line="360" w:lineRule="auto"/>
        <w:ind w:right="0"/>
        <w:jc w:val="center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Times New Roman" w:cs="Times New Roman"/>
          <w:b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  <w:lang w:val="vi-VN" w:eastAsia="zh-CN"/>
        </w:rPr>
        <w:t>Các mô hình nhận dạng đã huấn luyện</w:t>
      </w:r>
    </w:p>
    <w:p w14:paraId="5D8602FC">
      <w:pPr>
        <w:keepNext w:val="0"/>
        <w:keepLines w:val="0"/>
        <w:pageBreakBefore w:val="0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spacing w:before="0" w:after="0" w:line="360" w:lineRule="auto"/>
        <w:ind w:left="11" w:right="0" w:hanging="11"/>
        <w:jc w:val="center"/>
        <w:rPr>
          <w:rFonts w:hint="default" w:ascii="Times New Roman" w:hAnsi="Times New Roman" w:eastAsia="Times New Roman" w:cs="Times New Roman"/>
          <w:b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  <w:lang w:val="vi-VN" w:eastAsia="zh-CN"/>
        </w:rPr>
      </w:pPr>
      <w:r>
        <w:rPr>
          <w:rFonts w:hint="default" w:ascii="Times New Roman" w:hAnsi="Times New Roman" w:eastAsia="Times New Roman" w:cs="Times New Roman"/>
          <w:b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  <w:lang w:val="vi-VN" w:eastAsia="zh-CN"/>
        </w:rPr>
        <w:t>Nhận dạng các hành vi gian lận từ camera giám sát trong phòng thi</w:t>
      </w:r>
    </w:p>
    <w:p w14:paraId="0000000B">
      <w:pPr>
        <w:keepNext w:val="0"/>
        <w:keepLines w:val="0"/>
        <w:pageBreakBefore w:val="0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spacing w:before="0" w:after="0" w:line="360" w:lineRule="auto"/>
        <w:ind w:left="11" w:right="0" w:hanging="11"/>
        <w:jc w:val="center"/>
        <w:rPr>
          <w:rFonts w:hint="default" w:ascii="Times New Roman" w:hAnsi="Times New Roman" w:eastAsia="Times New Roman" w:cs="Times New Roman"/>
          <w:b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</w:pPr>
    </w:p>
    <w:tbl>
      <w:tblPr>
        <w:tblStyle w:val="250"/>
        <w:tblW w:w="6312" w:type="dxa"/>
        <w:jc w:val="center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2"/>
        <w:gridCol w:w="2970"/>
      </w:tblGrid>
      <w:tr w14:paraId="44E28B0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C">
            <w:pPr>
              <w:keepNext w:val="0"/>
              <w:keepLines w:val="0"/>
              <w:widowControl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fill="auto"/>
              <w:spacing w:before="0" w:after="0" w:line="360" w:lineRule="auto"/>
              <w:ind w:left="11" w:right="0" w:hanging="11"/>
              <w:jc w:val="center"/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</w:rPr>
            </w:pPr>
            <w:r>
              <w:rPr>
                <w:rFonts w:hint="default" w:eastAsia="Times New Roman" w:cs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  <w:rtl w:val="0"/>
                <w:lang w:val="vi-VN"/>
              </w:rPr>
              <w:t>S</w:t>
            </w: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  <w:rtl w:val="0"/>
              </w:rPr>
              <w:t>inh viên thực hiện: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D">
            <w:pPr>
              <w:keepNext w:val="0"/>
              <w:keepLines w:val="0"/>
              <w:widowControl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fill="auto"/>
              <w:spacing w:before="0" w:after="0" w:line="360" w:lineRule="auto"/>
              <w:ind w:left="11" w:right="0" w:hanging="11"/>
              <w:jc w:val="center"/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</w:rPr>
            </w:pPr>
          </w:p>
        </w:tc>
      </w:tr>
      <w:tr w14:paraId="0BB5CC0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0000010">
            <w:pPr>
              <w:keepNext w:val="0"/>
              <w:keepLines w:val="0"/>
              <w:widowControl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fill="auto"/>
              <w:spacing w:before="0" w:after="0" w:line="360" w:lineRule="auto"/>
              <w:ind w:left="11" w:right="0" w:hanging="11"/>
              <w:jc w:val="center"/>
              <w:rPr>
                <w:rFonts w:hint="default" w:ascii="Times New Roman" w:hAnsi="Times New Roman" w:eastAsia="Times New Roman" w:cs="Times New Roman"/>
                <w:b/>
                <w:bCs/>
                <w:i w:val="0"/>
                <w:smallCaps w:val="0"/>
                <w:strike w:val="0"/>
                <w:color w:val="000000" w:themeColor="text1"/>
                <w:sz w:val="28"/>
                <w:szCs w:val="28"/>
                <w:u w:val="none"/>
                <w:shd w:val="clear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 w:val="0"/>
                <w:smallCaps w:val="0"/>
                <w:strike w:val="0"/>
                <w:color w:val="000000" w:themeColor="text1"/>
                <w:sz w:val="26"/>
                <w:szCs w:val="26"/>
                <w:u w:val="none"/>
                <w:shd w:val="clear" w:fill="auto"/>
                <w:vertAlign w:val="baseline"/>
                <w:rtl w:val="0"/>
                <w14:textFill>
                  <w14:solidFill>
                    <w14:schemeClr w14:val="tx1"/>
                  </w14:solidFill>
                </w14:textFill>
              </w:rPr>
              <w:t>B22DCCN244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0000011">
            <w:pPr>
              <w:keepNext w:val="0"/>
              <w:keepLines w:val="0"/>
              <w:widowControl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fill="auto"/>
              <w:spacing w:before="0" w:after="0" w:line="360" w:lineRule="auto"/>
              <w:ind w:left="11" w:right="0" w:hanging="11"/>
              <w:jc w:val="center"/>
              <w:rPr>
                <w:rFonts w:hint="default" w:ascii="Times New Roman" w:hAnsi="Times New Roman" w:eastAsia="Times New Roman" w:cs="Times New Roman"/>
                <w:b/>
                <w:bCs/>
                <w:i w:val="0"/>
                <w:smallCaps w:val="0"/>
                <w:strike w:val="0"/>
                <w:color w:val="000000" w:themeColor="text1"/>
                <w:sz w:val="28"/>
                <w:szCs w:val="28"/>
                <w:u w:val="none"/>
                <w:shd w:val="clear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 w:val="0"/>
                <w:smallCaps w:val="0"/>
                <w:strike w:val="0"/>
                <w:color w:val="000000" w:themeColor="text1"/>
                <w:sz w:val="26"/>
                <w:szCs w:val="26"/>
                <w:u w:val="none"/>
                <w:shd w:val="clear" w:fill="auto"/>
                <w:vertAlign w:val="baseline"/>
                <w:rtl w:val="0"/>
                <w14:textFill>
                  <w14:solidFill>
                    <w14:schemeClr w14:val="tx1"/>
                  </w14:solidFill>
                </w14:textFill>
              </w:rPr>
              <w:t>Phạm Văn Đức</w:t>
            </w:r>
          </w:p>
        </w:tc>
      </w:tr>
      <w:tr w14:paraId="778D77C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963A4CC">
            <w:pPr>
              <w:keepNext w:val="0"/>
              <w:keepLines w:val="0"/>
              <w:widowControl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fill="auto"/>
              <w:spacing w:before="0" w:after="0" w:line="360" w:lineRule="auto"/>
              <w:ind w:right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i w:val="0"/>
                <w:smallCaps w:val="0"/>
                <w:strike w:val="0"/>
                <w:color w:val="000000" w:themeColor="text1"/>
                <w:sz w:val="28"/>
                <w:szCs w:val="28"/>
                <w:u w:val="none"/>
                <w:shd w:val="clear" w:fill="auto"/>
                <w:vertAlign w:val="baseline"/>
                <w:rtl w:val="0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7B6C247">
            <w:pPr>
              <w:keepNext w:val="0"/>
              <w:keepLines w:val="0"/>
              <w:widowControl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fill="auto"/>
              <w:spacing w:before="0" w:after="0" w:line="360" w:lineRule="auto"/>
              <w:ind w:left="11" w:right="0" w:hanging="11"/>
              <w:jc w:val="center"/>
              <w:rPr>
                <w:rFonts w:hint="default" w:ascii="Times New Roman" w:hAnsi="Times New Roman" w:eastAsia="Times New Roman" w:cs="Times New Roman"/>
                <w:b/>
                <w:bCs/>
                <w:i w:val="0"/>
                <w:smallCaps w:val="0"/>
                <w:strike w:val="0"/>
                <w:color w:val="000000" w:themeColor="text1"/>
                <w:sz w:val="28"/>
                <w:szCs w:val="28"/>
                <w:u w:val="none"/>
                <w:shd w:val="clear" w:fill="auto"/>
                <w:vertAlign w:val="baseline"/>
                <w:rtl w:val="0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6F65DD4B">
      <w:pPr>
        <w:spacing w:after="0"/>
        <w:ind w:left="0" w:firstLine="0"/>
        <w:jc w:val="center"/>
        <w:rPr>
          <w:rFonts w:hint="default" w:ascii="Times New Roman" w:hAnsi="Times New Roman" w:eastAsia="Times New Roman" w:cs="Times New Roman"/>
          <w:color w:val="000000"/>
          <w:sz w:val="26"/>
          <w:szCs w:val="26"/>
          <w:lang w:val="en-US"/>
        </w:rPr>
      </w:pPr>
    </w:p>
    <w:p w14:paraId="213B997B">
      <w:pPr>
        <w:keepNext w:val="0"/>
        <w:keepLines w:val="0"/>
        <w:pageBreakBefore w:val="0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spacing w:before="0" w:after="0" w:line="360" w:lineRule="auto"/>
        <w:ind w:left="11" w:right="0" w:hanging="11"/>
        <w:jc w:val="center"/>
        <w:rPr>
          <w:rFonts w:hint="default" w:ascii="Times New Roman" w:hAnsi="Times New Roman" w:eastAsia="Times New Roman" w:cs="Times New Roman"/>
          <w:b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</w:pPr>
      <w:bookmarkStart w:id="0" w:name="_heading=h.gjdgxs" w:colFirst="0" w:colLast="0"/>
      <w:bookmarkEnd w:id="0"/>
    </w:p>
    <w:p w14:paraId="0E16A698">
      <w:pPr>
        <w:keepNext w:val="0"/>
        <w:keepLines w:val="0"/>
        <w:pageBreakBefore w:val="0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spacing w:before="0" w:after="0" w:line="360" w:lineRule="auto"/>
        <w:ind w:left="11" w:right="0" w:hanging="11"/>
        <w:jc w:val="center"/>
        <w:rPr>
          <w:rFonts w:hint="default" w:ascii="Times New Roman" w:hAnsi="Times New Roman" w:eastAsia="Times New Roman" w:cs="Times New Roman"/>
          <w:b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</w:pPr>
    </w:p>
    <w:p w14:paraId="25FF68DE">
      <w:pPr>
        <w:keepNext w:val="0"/>
        <w:keepLines w:val="0"/>
        <w:pageBreakBefore w:val="0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spacing w:before="0" w:after="0" w:line="360" w:lineRule="auto"/>
        <w:ind w:left="11" w:right="0" w:hanging="11"/>
        <w:jc w:val="center"/>
        <w:rPr>
          <w:rFonts w:hint="default" w:ascii="Times New Roman" w:hAnsi="Times New Roman" w:eastAsia="Times New Roman" w:cs="Times New Roman"/>
          <w:b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</w:pPr>
    </w:p>
    <w:p w14:paraId="2CC1E505">
      <w:pPr>
        <w:keepNext w:val="0"/>
        <w:keepLines w:val="0"/>
        <w:pageBreakBefore w:val="0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spacing w:before="0" w:after="0" w:line="360" w:lineRule="auto"/>
        <w:ind w:left="11" w:right="0" w:hanging="11"/>
        <w:jc w:val="center"/>
        <w:rPr>
          <w:rFonts w:hint="default" w:ascii="Times New Roman" w:hAnsi="Times New Roman" w:eastAsia="Times New Roman" w:cs="Times New Roman"/>
          <w:b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</w:pPr>
    </w:p>
    <w:p w14:paraId="0000001B">
      <w:pPr>
        <w:keepNext w:val="0"/>
        <w:keepLines w:val="0"/>
        <w:pageBreakBefore w:val="0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spacing w:before="0" w:after="0" w:line="360" w:lineRule="auto"/>
        <w:ind w:left="11" w:right="0" w:hanging="11"/>
        <w:jc w:val="center"/>
        <w:rPr>
          <w:rFonts w:hint="default" w:ascii="Times New Roman" w:hAnsi="Times New Roman" w:eastAsia="Times New Roman" w:cs="Times New Roman"/>
          <w:b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lang w:val="vi-VN"/>
        </w:rPr>
        <w:sectPr>
          <w:footerReference r:id="rId3" w:type="default"/>
          <w:pgSz w:w="11906" w:h="16838"/>
          <w:pgMar w:top="1440" w:right="1800" w:bottom="1440" w:left="1800" w:header="720" w:footer="720" w:gutter="0"/>
          <w:pgNumType w:start="1"/>
          <w:cols w:space="720" w:num="1"/>
          <w:titlePg/>
        </w:sectPr>
      </w:pPr>
      <w:r>
        <w:rPr>
          <w:rFonts w:hint="default" w:ascii="Times New Roman" w:hAnsi="Times New Roman" w:eastAsia="Times New Roman" w:cs="Times New Roman"/>
          <w:b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>HÀ NỘI 202</w:t>
      </w:r>
      <w:r>
        <w:rPr>
          <w:rFonts w:hint="default" w:eastAsia="Times New Roman" w:cs="Times New Roman"/>
          <w:b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  <w:lang w:val="vi-VN"/>
        </w:rPr>
        <w:t>6</w:t>
      </w:r>
    </w:p>
    <w:p w14:paraId="040D678B">
      <w:pPr>
        <w:pStyle w:val="142"/>
        <w:tabs>
          <w:tab w:val="right" w:leader="dot" w:pos="8306"/>
        </w:tabs>
      </w:pPr>
      <w:r>
        <w:fldChar w:fldCharType="begin"/>
      </w:r>
      <w:r>
        <w:instrText xml:space="preserve">TOC \o "1-3" \h \u </w:instrText>
      </w:r>
      <w:r>
        <w:fldChar w:fldCharType="separate"/>
      </w:r>
      <w:r>
        <w:fldChar w:fldCharType="begin"/>
      </w:r>
      <w:r>
        <w:instrText xml:space="preserve"> HYPERLINK \l _Toc17387 </w:instrText>
      </w:r>
      <w:r>
        <w:fldChar w:fldCharType="separate"/>
      </w:r>
      <w:r>
        <w:rPr>
          <w:rFonts w:hint="default"/>
          <w:lang w:val="vi-VN"/>
        </w:rPr>
        <w:t>I. Hoạt động của Module</w:t>
      </w:r>
      <w:r>
        <w:fldChar w:fldCharType="begin"/>
      </w:r>
      <w:r>
        <w:instrText xml:space="preserve"> PAGEREF _Toc17387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7D6FD8D">
      <w:pPr>
        <w:pStyle w:val="143"/>
        <w:tabs>
          <w:tab w:val="right" w:leader="dot" w:pos="8306"/>
        </w:tabs>
      </w:pPr>
      <w:r>
        <w:fldChar w:fldCharType="begin"/>
      </w:r>
      <w:r>
        <w:instrText xml:space="preserve"> HYPERLINK \l _Toc7702 </w:instrText>
      </w:r>
      <w:r>
        <w:fldChar w:fldCharType="separate"/>
      </w:r>
      <w:r>
        <w:rPr>
          <w:rFonts w:hint="default"/>
          <w:lang w:val="vi-VN"/>
        </w:rPr>
        <w:t>a) Các mô hình nhận dạng đã huấn luyện</w:t>
      </w:r>
      <w:r>
        <w:tab/>
      </w:r>
      <w:r>
        <w:fldChar w:fldCharType="begin"/>
      </w:r>
      <w:r>
        <w:instrText xml:space="preserve"> PAGEREF _Toc7702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9304B37">
      <w:pPr>
        <w:pStyle w:val="143"/>
        <w:tabs>
          <w:tab w:val="right" w:leader="dot" w:pos="8306"/>
        </w:tabs>
      </w:pPr>
      <w:r>
        <w:fldChar w:fldCharType="begin"/>
      </w:r>
      <w:r>
        <w:instrText xml:space="preserve"> HYPERLINK \l _Toc2255 </w:instrText>
      </w:r>
      <w:r>
        <w:fldChar w:fldCharType="separate"/>
      </w:r>
      <w:r>
        <w:rPr>
          <w:rFonts w:hint="default"/>
          <w:lang w:val="vi-VN"/>
        </w:rPr>
        <w:t>b) Nhận dạng các hành vi gian lận từ camera giám sát trong phòng thi</w:t>
      </w:r>
      <w:r>
        <w:tab/>
      </w:r>
      <w:r>
        <w:fldChar w:fldCharType="begin"/>
      </w:r>
      <w:r>
        <w:instrText xml:space="preserve"> PAGEREF _Toc2255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BE23EAE">
      <w:pPr>
        <w:pStyle w:val="142"/>
        <w:tabs>
          <w:tab w:val="right" w:leader="dot" w:pos="8306"/>
        </w:tabs>
      </w:pPr>
      <w:r>
        <w:fldChar w:fldCharType="begin"/>
      </w:r>
      <w:r>
        <w:instrText xml:space="preserve"> HYPERLINK \l _Toc233 </w:instrText>
      </w:r>
      <w:r>
        <w:fldChar w:fldCharType="separate"/>
      </w:r>
      <w:r>
        <w:rPr>
          <w:rFonts w:hint="default"/>
          <w:lang w:val="vi-VN"/>
        </w:rPr>
        <w:t>II. Thiết kế lớp thực thể</w:t>
      </w:r>
      <w:r>
        <w:tab/>
      </w:r>
      <w:r>
        <w:fldChar w:fldCharType="begin"/>
      </w:r>
      <w:r>
        <w:instrText xml:space="preserve"> PAGEREF _Toc233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FA628E9">
      <w:pPr>
        <w:pStyle w:val="142"/>
        <w:tabs>
          <w:tab w:val="right" w:leader="dot" w:pos="8306"/>
        </w:tabs>
      </w:pPr>
      <w:r>
        <w:fldChar w:fldCharType="begin"/>
      </w:r>
      <w:r>
        <w:instrText xml:space="preserve"> HYPERLINK \l _Toc17399 </w:instrText>
      </w:r>
      <w:r>
        <w:fldChar w:fldCharType="separate"/>
      </w:r>
      <w:r>
        <w:rPr>
          <w:rFonts w:hint="default"/>
          <w:lang w:val="vi-VN"/>
        </w:rPr>
        <w:t>III. Thiết kế cơ sở dữ liệu</w:t>
      </w:r>
      <w:r>
        <w:tab/>
      </w:r>
      <w:r>
        <w:fldChar w:fldCharType="begin"/>
      </w:r>
      <w:r>
        <w:instrText xml:space="preserve"> PAGEREF _Toc17399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634AEFC9">
      <w:pPr>
        <w:pStyle w:val="142"/>
        <w:tabs>
          <w:tab w:val="right" w:leader="dot" w:pos="8306"/>
        </w:tabs>
      </w:pPr>
      <w:r>
        <w:fldChar w:fldCharType="begin"/>
      </w:r>
      <w:r>
        <w:instrText xml:space="preserve"> HYPERLINK \l _Toc15407 </w:instrText>
      </w:r>
      <w:r>
        <w:fldChar w:fldCharType="separate"/>
      </w:r>
      <w:r>
        <w:rPr>
          <w:rFonts w:hint="default"/>
          <w:lang w:val="vi-VN"/>
        </w:rPr>
        <w:t>IV. Thiết kế kiến trúc</w:t>
      </w:r>
      <w:r>
        <w:tab/>
      </w:r>
      <w:r>
        <w:fldChar w:fldCharType="begin"/>
      </w:r>
      <w:r>
        <w:instrText xml:space="preserve"> PAGEREF _Toc15407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6C1741B9">
      <w:pPr>
        <w:pStyle w:val="142"/>
        <w:tabs>
          <w:tab w:val="right" w:leader="dot" w:pos="8306"/>
        </w:tabs>
      </w:pPr>
      <w:r>
        <w:fldChar w:fldCharType="begin"/>
      </w:r>
      <w:r>
        <w:instrText xml:space="preserve"> HYPERLINK \l _Toc1296 </w:instrText>
      </w:r>
      <w:r>
        <w:fldChar w:fldCharType="separate"/>
      </w:r>
      <w:r>
        <w:rPr>
          <w:rFonts w:hint="default"/>
          <w:lang w:val="vi-VN"/>
        </w:rPr>
        <w:t>V. Thiết kế chi tiết cho từng module</w:t>
      </w:r>
      <w:r>
        <w:tab/>
      </w:r>
      <w:r>
        <w:fldChar w:fldCharType="begin"/>
      </w:r>
      <w:r>
        <w:instrText xml:space="preserve"> PAGEREF _Toc1296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0C0D54E9">
      <w:pPr>
        <w:pStyle w:val="143"/>
        <w:tabs>
          <w:tab w:val="right" w:leader="dot" w:pos="8306"/>
        </w:tabs>
      </w:pPr>
      <w:r>
        <w:fldChar w:fldCharType="begin"/>
      </w:r>
      <w:r>
        <w:instrText xml:space="preserve"> HYPERLINK \l _Toc29884 </w:instrText>
      </w:r>
      <w:r>
        <w:fldChar w:fldCharType="separate"/>
      </w:r>
      <w:r>
        <w:rPr>
          <w:rFonts w:hint="default"/>
          <w:lang w:val="vi-VN"/>
        </w:rPr>
        <w:t>a) Các mô hình nhận dạng đã huấn luyện</w:t>
      </w:r>
      <w:r>
        <w:tab/>
      </w:r>
      <w:r>
        <w:fldChar w:fldCharType="begin"/>
      </w:r>
      <w:r>
        <w:instrText xml:space="preserve"> PAGEREF _Toc29884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31762742">
      <w:pPr>
        <w:pStyle w:val="144"/>
        <w:tabs>
          <w:tab w:val="right" w:leader="dot" w:pos="8306"/>
        </w:tabs>
      </w:pPr>
      <w:r>
        <w:fldChar w:fldCharType="begin"/>
      </w:r>
      <w:r>
        <w:instrText xml:space="preserve"> HYPERLINK \l _Toc27133 </w:instrText>
      </w:r>
      <w:r>
        <w:fldChar w:fldCharType="separate"/>
      </w:r>
      <w:r>
        <w:rPr>
          <w:rFonts w:hint="default"/>
          <w:lang w:val="vi-VN"/>
        </w:rPr>
        <w:t>i. Giao diện</w:t>
      </w:r>
      <w:r>
        <w:tab/>
      </w:r>
      <w:r>
        <w:fldChar w:fldCharType="begin"/>
      </w:r>
      <w:r>
        <w:instrText xml:space="preserve"> PAGEREF _Toc27133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7A00254A">
      <w:pPr>
        <w:pStyle w:val="144"/>
        <w:tabs>
          <w:tab w:val="right" w:leader="dot" w:pos="8306"/>
        </w:tabs>
      </w:pPr>
      <w:r>
        <w:fldChar w:fldCharType="begin"/>
      </w:r>
      <w:r>
        <w:instrText xml:space="preserve"> HYPERLINK \l _Toc5088 </w:instrText>
      </w:r>
      <w:r>
        <w:fldChar w:fldCharType="separate"/>
      </w:r>
      <w:r>
        <w:rPr>
          <w:rFonts w:hint="default"/>
          <w:lang w:val="vi-VN"/>
        </w:rPr>
        <w:t>ii. Biểu đồ lớp chi tiết</w:t>
      </w:r>
      <w:r>
        <w:tab/>
      </w:r>
      <w:r>
        <w:fldChar w:fldCharType="begin"/>
      </w:r>
      <w:r>
        <w:instrText xml:space="preserve"> PAGEREF _Toc5088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4A2D4C71">
      <w:pPr>
        <w:pStyle w:val="144"/>
        <w:tabs>
          <w:tab w:val="right" w:leader="dot" w:pos="8306"/>
        </w:tabs>
      </w:pPr>
      <w:r>
        <w:fldChar w:fldCharType="begin"/>
      </w:r>
      <w:r>
        <w:instrText xml:space="preserve"> HYPERLINK \l _Toc13809 </w:instrText>
      </w:r>
      <w:r>
        <w:fldChar w:fldCharType="separate"/>
      </w:r>
      <w:r>
        <w:rPr>
          <w:rFonts w:hint="default"/>
          <w:lang w:val="vi-VN"/>
        </w:rPr>
        <w:t>iii. Biểu đồ tuần tự</w:t>
      </w:r>
      <w:r>
        <w:tab/>
      </w:r>
      <w:r>
        <w:fldChar w:fldCharType="begin"/>
      </w:r>
      <w:r>
        <w:instrText xml:space="preserve"> PAGEREF _Toc13809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70BB45BA">
      <w:pPr>
        <w:pStyle w:val="143"/>
        <w:tabs>
          <w:tab w:val="right" w:leader="dot" w:pos="8306"/>
        </w:tabs>
      </w:pPr>
      <w:r>
        <w:fldChar w:fldCharType="begin"/>
      </w:r>
      <w:r>
        <w:instrText xml:space="preserve"> HYPERLINK \l _Toc31360 </w:instrText>
      </w:r>
      <w:r>
        <w:fldChar w:fldCharType="separate"/>
      </w:r>
      <w:r>
        <w:rPr>
          <w:rFonts w:hint="default"/>
          <w:lang w:val="vi-VN"/>
        </w:rPr>
        <w:t>b) Nhận dạng các hành vi gian lận từ camera giám sát trong phòng thi</w:t>
      </w:r>
      <w:r>
        <w:tab/>
      </w:r>
      <w:r>
        <w:fldChar w:fldCharType="begin"/>
      </w:r>
      <w:r>
        <w:instrText xml:space="preserve"> PAGEREF _Toc31360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7C805DFB">
      <w:pPr>
        <w:pStyle w:val="144"/>
        <w:tabs>
          <w:tab w:val="right" w:leader="dot" w:pos="8306"/>
        </w:tabs>
      </w:pPr>
      <w:r>
        <w:fldChar w:fldCharType="begin"/>
      </w:r>
      <w:r>
        <w:instrText xml:space="preserve"> HYPERLINK \l _Toc20155 </w:instrText>
      </w:r>
      <w:r>
        <w:fldChar w:fldCharType="separate"/>
      </w:r>
      <w:r>
        <w:rPr>
          <w:rFonts w:hint="default"/>
          <w:lang w:val="vi-VN"/>
        </w:rPr>
        <w:t>i. Giao diện</w:t>
      </w:r>
      <w:r>
        <w:tab/>
      </w:r>
      <w:r>
        <w:fldChar w:fldCharType="begin"/>
      </w:r>
      <w:r>
        <w:instrText xml:space="preserve"> PAGEREF _Toc20155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7914B5FB">
      <w:pPr>
        <w:pStyle w:val="144"/>
        <w:tabs>
          <w:tab w:val="right" w:leader="dot" w:pos="8306"/>
        </w:tabs>
      </w:pPr>
      <w:r>
        <w:fldChar w:fldCharType="begin"/>
      </w:r>
      <w:r>
        <w:instrText xml:space="preserve"> HYPERLINK \l _Toc17858 </w:instrText>
      </w:r>
      <w:r>
        <w:fldChar w:fldCharType="separate"/>
      </w:r>
      <w:r>
        <w:rPr>
          <w:rFonts w:hint="default"/>
          <w:lang w:val="vi-VN"/>
        </w:rPr>
        <w:t>ii. Biểu đồ lớp chi tiết</w:t>
      </w:r>
      <w:r>
        <w:tab/>
      </w:r>
      <w:r>
        <w:fldChar w:fldCharType="begin"/>
      </w:r>
      <w:r>
        <w:instrText xml:space="preserve"> PAGEREF _Toc17858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24F62228">
      <w:pPr>
        <w:pStyle w:val="144"/>
        <w:tabs>
          <w:tab w:val="right" w:leader="dot" w:pos="8306"/>
        </w:tabs>
      </w:pPr>
      <w:r>
        <w:fldChar w:fldCharType="begin"/>
      </w:r>
      <w:r>
        <w:instrText xml:space="preserve"> HYPERLINK \l _Toc14642 </w:instrText>
      </w:r>
      <w:r>
        <w:fldChar w:fldCharType="separate"/>
      </w:r>
      <w:r>
        <w:rPr>
          <w:rFonts w:hint="default"/>
          <w:lang w:val="vi-VN"/>
        </w:rPr>
        <w:t>iii. Biểu đồ tuần tự</w:t>
      </w:r>
      <w:r>
        <w:tab/>
      </w:r>
      <w:r>
        <w:fldChar w:fldCharType="begin"/>
      </w:r>
      <w:r>
        <w:instrText xml:space="preserve"> PAGEREF _Toc14642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6E571E5F">
      <w:pPr>
        <w:rPr>
          <w:sz w:val="26"/>
          <w:szCs w:val="26"/>
        </w:rPr>
      </w:pPr>
      <w:r>
        <w:fldChar w:fldCharType="end"/>
      </w:r>
    </w:p>
    <w:p w14:paraId="665E6864">
      <w:pPr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br w:type="page"/>
      </w:r>
    </w:p>
    <w:p w14:paraId="0F748A21">
      <w:pPr>
        <w:pStyle w:val="2"/>
        <w:bidi w:val="0"/>
        <w:rPr>
          <w:rFonts w:hint="default"/>
          <w:lang w:val="vi-VN"/>
        </w:rPr>
      </w:pPr>
      <w:bookmarkStart w:id="1" w:name="_Toc17387"/>
      <w:r>
        <w:rPr>
          <w:rFonts w:hint="default"/>
          <w:lang w:val="vi-VN"/>
        </w:rPr>
        <w:t>Hoạt động của Module</w:t>
      </w:r>
      <w:bookmarkEnd w:id="1"/>
    </w:p>
    <w:p w14:paraId="40499294">
      <w:pPr>
        <w:pStyle w:val="3"/>
        <w:bidi w:val="0"/>
        <w:rPr>
          <w:rFonts w:hint="default"/>
          <w:lang w:val="vi-VN"/>
        </w:rPr>
      </w:pPr>
      <w:bookmarkStart w:id="2" w:name="_Toc7702"/>
      <w:r>
        <w:rPr>
          <w:rFonts w:hint="default"/>
          <w:lang w:val="vi-VN"/>
        </w:rPr>
        <w:t>Các mô hình nhận dạng đã huấn luyện</w:t>
      </w:r>
      <w:bookmarkEnd w:id="2"/>
    </w:p>
    <w:p w14:paraId="730C3130">
      <w:pPr>
        <w:numPr>
          <w:ilvl w:val="0"/>
          <w:numId w:val="0"/>
        </w:num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Module này cho phép người quản lý theo dõi, tra cứu và thực hiện huấn luyện lại các mô hình nhận diện hành vi gian lận.</w:t>
      </w:r>
    </w:p>
    <w:p w14:paraId="2394439A">
      <w:pPr>
        <w:numPr>
          <w:ilvl w:val="0"/>
          <w:numId w:val="0"/>
        </w:numPr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Hoạt động chi tiết:</w:t>
      </w:r>
    </w:p>
    <w:p w14:paraId="3CE9695C">
      <w:pPr>
        <w:numPr>
          <w:ilvl w:val="0"/>
          <w:numId w:val="14"/>
        </w:numPr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Người dùng chọn Quản lý mô hình -&gt; Hệ thống hiện lên giao diện danh sách các mô hình hiện có với các thông số: tên mô hình, trạng thái (Hoàn thành/Đang huấn luyện/Lỗi) và các chỉ số (Accuracy, Precision, Recall).</w:t>
      </w:r>
    </w:p>
    <w:p w14:paraId="65DD68FB">
      <w:pPr>
        <w:numPr>
          <w:ilvl w:val="0"/>
          <w:numId w:val="14"/>
        </w:numPr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Người dùng nhập tên mô hình vào ô tìm kiếm -&gt; Hệ thống tự động lọc và hiển thị danh sách các mô hình khớp với từ khóa.</w:t>
      </w:r>
    </w:p>
    <w:p w14:paraId="15A5055C">
      <w:pPr>
        <w:numPr>
          <w:ilvl w:val="0"/>
          <w:numId w:val="14"/>
        </w:numPr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Người dùng chọn 1 mô hình để xem chi tiết -&gt; Hệ thống hiển thị giao diện chi tiết mô hình bao gồm: biểu đồ chỉ số, danh sách dữ liệu đã huấn luyện, danh sách các mẫu và nút "Huấn luyện mô hình".</w:t>
      </w:r>
    </w:p>
    <w:p w14:paraId="4CF1D83D">
      <w:pPr>
        <w:numPr>
          <w:ilvl w:val="0"/>
          <w:numId w:val="14"/>
        </w:numPr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Người dùng nhấn nút Huấn luyện mô hình -&gt; Hệ thống hiện lên giao diện chọn bộ dữ liệu (Dataset).</w:t>
      </w:r>
    </w:p>
    <w:p w14:paraId="3B614D55">
      <w:pPr>
        <w:numPr>
          <w:ilvl w:val="0"/>
          <w:numId w:val="14"/>
        </w:numPr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Người dùng chọn các mẫu hành vi và nhấn Bắt đầu -&gt; Hệ thống kết nối WebSocket với AITrainingService, hiển thị tiến trình huấn luyện (%) theo thời gian thực.</w:t>
      </w:r>
    </w:p>
    <w:p w14:paraId="5D42749D">
      <w:pPr>
        <w:numPr>
          <w:ilvl w:val="0"/>
          <w:numId w:val="14"/>
        </w:numPr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Hệ thống hiển thị thông báo huấn luyện thành công kèm các chỉ số mới -&gt; Người dùng chọn Lưu cấu hình -&gt; Hệ thống cập nhật thông tin mô hình và quay về giao diện chi tiết của mo hình đó.</w:t>
      </w:r>
    </w:p>
    <w:p w14:paraId="0E626AC4">
      <w:pPr>
        <w:numPr>
          <w:ilvl w:val="0"/>
          <w:numId w:val="0"/>
        </w:numPr>
        <w:ind w:left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Kiến trúc: Microservices (DataService, ModelService, AITrainingService).</w:t>
      </w:r>
    </w:p>
    <w:p w14:paraId="0BEDD7B1">
      <w:pPr>
        <w:pStyle w:val="3"/>
        <w:bidi w:val="0"/>
        <w:rPr>
          <w:rFonts w:hint="default"/>
          <w:lang w:val="vi-VN"/>
        </w:rPr>
      </w:pPr>
      <w:bookmarkStart w:id="3" w:name="_Toc2255"/>
      <w:r>
        <w:rPr>
          <w:rFonts w:hint="default"/>
          <w:lang w:val="vi-VN"/>
        </w:rPr>
        <w:t>Nhận dạng các hành vi gian lận từ camera giám sát trong phòng thi</w:t>
      </w:r>
      <w:bookmarkEnd w:id="3"/>
    </w:p>
    <w:p w14:paraId="18A60B81">
      <w:pPr>
        <w:numPr>
          <w:ilvl w:val="0"/>
          <w:numId w:val="0"/>
        </w:numPr>
        <w:rPr>
          <w:rFonts w:hint="default" w:ascii="Times New Roman" w:hAnsi="Times New Roman" w:cs="Times New Roman"/>
          <w:i w:val="0"/>
          <w:i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  <w:lang w:val="vi-VN"/>
        </w:rPr>
        <w:t>Module cho phép giám thị thực hiện giám sát thí sinh trong thời gian thực (trực tuyến hoặc tại phòng thi) bằng công nghệ AI.</w:t>
      </w:r>
    </w:p>
    <w:p w14:paraId="4AD18A70">
      <w:pPr>
        <w:numPr>
          <w:ilvl w:val="0"/>
          <w:numId w:val="0"/>
        </w:numPr>
        <w:rPr>
          <w:rFonts w:hint="default" w:ascii="Times New Roman" w:hAnsi="Times New Roman" w:cs="Times New Roman"/>
          <w:i w:val="0"/>
          <w:iCs w:val="0"/>
          <w:sz w:val="26"/>
          <w:szCs w:val="26"/>
          <w:lang w:val="vi-VN"/>
        </w:rPr>
      </w:pPr>
      <w:r>
        <w:rPr>
          <w:rFonts w:hint="default" w:cs="Times New Roman"/>
          <w:i w:val="0"/>
          <w:iCs w:val="0"/>
          <w:sz w:val="26"/>
          <w:szCs w:val="26"/>
          <w:lang w:val="vi-VN"/>
        </w:rPr>
        <w:t>Hoạt động chi tiết:</w:t>
      </w:r>
    </w:p>
    <w:p w14:paraId="3A406B78">
      <w:pPr>
        <w:numPr>
          <w:ilvl w:val="0"/>
          <w:numId w:val="15"/>
        </w:numPr>
        <w:ind w:left="425" w:leftChars="0" w:hanging="425" w:firstLineChars="0"/>
        <w:rPr>
          <w:rFonts w:hint="default" w:ascii="Times New Roman" w:hAnsi="Times New Roman" w:cs="Times New Roman"/>
          <w:i w:val="0"/>
          <w:iCs w:val="0"/>
          <w:sz w:val="26"/>
          <w:szCs w:val="26"/>
          <w:lang w:val="vi-VN"/>
        </w:rPr>
      </w:pPr>
      <w:r>
        <w:rPr>
          <w:rFonts w:hint="default" w:cs="Times New Roman"/>
          <w:i w:val="0"/>
          <w:iCs w:val="0"/>
          <w:sz w:val="26"/>
          <w:szCs w:val="26"/>
          <w:lang w:val="vi-VN"/>
        </w:rPr>
        <w:t>Người dùng</w: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  <w:lang w:val="vi-VN"/>
        </w:rPr>
        <w:t xml:space="preserve"> chọn Giám sát thông minh → Hệ thống hiện lên giao diện có 2 lựa chọn chế độ: Giám sát Online và Giám sát Offline.</w:t>
      </w:r>
    </w:p>
    <w:p w14:paraId="08E1240C">
      <w:pPr>
        <w:numPr>
          <w:ilvl w:val="0"/>
          <w:numId w:val="15"/>
        </w:numPr>
        <w:ind w:left="425" w:leftChars="0" w:hanging="425" w:firstLineChars="0"/>
        <w:rPr>
          <w:rFonts w:hint="default" w:ascii="Times New Roman" w:hAnsi="Times New Roman" w:cs="Times New Roman"/>
          <w:i w:val="0"/>
          <w:iCs w:val="0"/>
          <w:sz w:val="26"/>
          <w:szCs w:val="26"/>
          <w:lang w:val="vi-VN"/>
        </w:rPr>
      </w:pPr>
      <w:r>
        <w:rPr>
          <w:rFonts w:hint="default" w:cs="Times New Roman"/>
          <w:i w:val="0"/>
          <w:iCs w:val="0"/>
          <w:sz w:val="26"/>
          <w:szCs w:val="26"/>
          <w:lang w:val="vi-VN"/>
        </w:rPr>
        <w:t>Người dùng</w: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  <w:lang w:val="vi-VN"/>
        </w:rPr>
        <w:t xml:space="preserve"> chọn một chế độ (ví dụ: Online) → Hệ thống hiển thị giao diện thiết lập gồm: chọn mô hình AI và chọn thí sinh/ca thi.</w:t>
      </w:r>
    </w:p>
    <w:p w14:paraId="0232DBFF">
      <w:pPr>
        <w:numPr>
          <w:ilvl w:val="0"/>
          <w:numId w:val="15"/>
        </w:numPr>
        <w:ind w:left="425" w:leftChars="0" w:hanging="425" w:firstLineChars="0"/>
        <w:rPr>
          <w:rFonts w:hint="default" w:ascii="Times New Roman" w:hAnsi="Times New Roman" w:cs="Times New Roman"/>
          <w:i w:val="0"/>
          <w:i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  <w:lang w:val="vi-VN"/>
        </w:rPr>
        <w:t>Hệ thống hiển thị thông tin thí sinh và trạng thái đăng ký khuôn mặt.</w:t>
      </w:r>
    </w:p>
    <w:p w14:paraId="7A46F48F">
      <w:pPr>
        <w:numPr>
          <w:ilvl w:val="0"/>
          <w:numId w:val="15"/>
        </w:numPr>
        <w:ind w:left="425" w:leftChars="0" w:hanging="425" w:firstLineChars="0"/>
        <w:rPr>
          <w:rFonts w:hint="default" w:ascii="Times New Roman" w:hAnsi="Times New Roman" w:cs="Times New Roman"/>
          <w:i w:val="0"/>
          <w:iCs w:val="0"/>
          <w:sz w:val="26"/>
          <w:szCs w:val="26"/>
          <w:lang w:val="vi-VN"/>
        </w:rPr>
      </w:pPr>
      <w:r>
        <w:rPr>
          <w:rFonts w:hint="default" w:cs="Times New Roman"/>
          <w:i w:val="0"/>
          <w:iCs w:val="0"/>
          <w:sz w:val="26"/>
          <w:szCs w:val="26"/>
          <w:lang w:val="vi-VN"/>
        </w:rPr>
        <w:t>Người dùng</w: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  <w:lang w:val="vi-VN"/>
        </w:rPr>
        <w:t xml:space="preserve"> nhấn nút Bật Camera → Hệ thống hiển thị luồng video xem trước từ camera.</w:t>
      </w:r>
    </w:p>
    <w:p w14:paraId="50F317A4">
      <w:pPr>
        <w:numPr>
          <w:ilvl w:val="0"/>
          <w:numId w:val="15"/>
        </w:numPr>
        <w:ind w:left="425" w:leftChars="0" w:hanging="425" w:firstLineChars="0"/>
        <w:rPr>
          <w:rFonts w:hint="default" w:ascii="Times New Roman" w:hAnsi="Times New Roman" w:cs="Times New Roman"/>
          <w:i w:val="0"/>
          <w:iCs w:val="0"/>
          <w:sz w:val="26"/>
          <w:szCs w:val="26"/>
          <w:lang w:val="vi-VN"/>
        </w:rPr>
      </w:pPr>
      <w:r>
        <w:rPr>
          <w:rFonts w:hint="default" w:cs="Times New Roman"/>
          <w:i w:val="0"/>
          <w:iCs w:val="0"/>
          <w:sz w:val="26"/>
          <w:szCs w:val="26"/>
          <w:lang w:val="vi-VN"/>
        </w:rPr>
        <w:t>Người dùng</w: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  <w:lang w:val="vi-VN"/>
        </w:rPr>
        <w:t xml:space="preserve"> nhấn nút Bắt đầu Giám sát → Hệ thống thiết lập kết nối WebSocket với </w:t>
      </w:r>
      <w:r>
        <w:rPr>
          <w:rFonts w:hint="default" w:cs="Times New Roman"/>
          <w:sz w:val="26"/>
          <w:szCs w:val="26"/>
          <w:lang w:val="vi-VN"/>
        </w:rPr>
        <w:t>AITrainingService</w: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  <w:lang w:val="vi-VN"/>
        </w:rPr>
        <w:t>, bắt đầu gửi khung hình và phân tích hành vi.</w:t>
      </w:r>
    </w:p>
    <w:p w14:paraId="47C1F445">
      <w:pPr>
        <w:numPr>
          <w:ilvl w:val="0"/>
          <w:numId w:val="15"/>
        </w:numPr>
        <w:ind w:left="425" w:leftChars="0" w:hanging="425" w:firstLineChars="0"/>
        <w:rPr>
          <w:rFonts w:hint="default" w:ascii="Times New Roman" w:hAnsi="Times New Roman" w:cs="Times New Roman"/>
          <w:i w:val="0"/>
          <w:i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  <w:lang w:val="vi-VN"/>
        </w:rPr>
        <w:t>Hệ thống hiển thị kết quả thời gian thực trên màn hình: số lượng người, góc quay đầu, sự xuất hiện của điện thoại/tài liệu.</w:t>
      </w:r>
    </w:p>
    <w:p w14:paraId="73646819">
      <w:pPr>
        <w:numPr>
          <w:ilvl w:val="0"/>
          <w:numId w:val="15"/>
        </w:numPr>
        <w:ind w:left="425" w:leftChars="0" w:hanging="425" w:firstLineChars="0"/>
        <w:rPr>
          <w:rFonts w:hint="default" w:ascii="Times New Roman" w:hAnsi="Times New Roman" w:cs="Times New Roman"/>
          <w:i w:val="0"/>
          <w:i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  <w:lang w:val="vi-VN"/>
        </w:rPr>
        <w:t>Khi có vi phạm (ví dụ: dùng điện thoại) → Hệ thống tự động lưu bằng chứng (ảnh chụp), hiển thị thông báo đỏ vào danh sách Lịch sử Vi phạm của phiên thi.</w:t>
      </w:r>
    </w:p>
    <w:p w14:paraId="6FE923BD">
      <w:pPr>
        <w:numPr>
          <w:ilvl w:val="0"/>
          <w:numId w:val="15"/>
        </w:numPr>
        <w:ind w:left="425" w:leftChars="0" w:hanging="425" w:firstLineChars="0"/>
        <w:rPr>
          <w:rFonts w:hint="default" w:ascii="Times New Roman" w:hAnsi="Times New Roman" w:cs="Times New Roman"/>
          <w:i w:val="0"/>
          <w:iCs w:val="0"/>
          <w:sz w:val="26"/>
          <w:szCs w:val="26"/>
          <w:lang w:val="vi-VN"/>
        </w:rPr>
      </w:pPr>
      <w:r>
        <w:rPr>
          <w:rFonts w:hint="default" w:cs="Times New Roman"/>
          <w:i w:val="0"/>
          <w:iCs w:val="0"/>
          <w:sz w:val="26"/>
          <w:szCs w:val="26"/>
          <w:lang w:val="vi-VN"/>
        </w:rPr>
        <w:t>Người dùng</w: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  <w:lang w:val="vi-VN"/>
        </w:rPr>
        <w:t xml:space="preserve"> nhấn nút Dừng Giám sát → Hệ thống đóng kết nối, tự động lưu video ghi hình và cập nhật trạng thái ca thi thành "Đã hoàn thành".</w:t>
      </w:r>
    </w:p>
    <w:p w14:paraId="687D410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i w:val="0"/>
          <w:i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  <w:lang w:val="vi-VN"/>
        </w:rPr>
        <w:t xml:space="preserve">Kiến trúc: Microservices ( DetectionService, </w:t>
      </w:r>
      <w:r>
        <w:rPr>
          <w:rFonts w:hint="default" w:cs="Times New Roman"/>
          <w:sz w:val="26"/>
          <w:szCs w:val="26"/>
          <w:lang w:val="vi-VN"/>
        </w:rPr>
        <w:t>AITrainingService</w: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  <w:lang w:val="vi-VN"/>
        </w:rPr>
        <w:t>).</w:t>
      </w:r>
    </w:p>
    <w:p w14:paraId="74D470B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i w:val="0"/>
          <w:iCs w:val="0"/>
          <w:sz w:val="26"/>
          <w:szCs w:val="26"/>
          <w:lang w:val="vi-VN"/>
        </w:rPr>
      </w:pPr>
    </w:p>
    <w:p w14:paraId="76AB6562">
      <w:pPr>
        <w:pStyle w:val="2"/>
        <w:bidi w:val="0"/>
        <w:rPr>
          <w:rFonts w:hint="default"/>
          <w:lang w:val="vi-VN"/>
        </w:rPr>
      </w:pPr>
      <w:bookmarkStart w:id="4" w:name="_Toc233"/>
      <w:r>
        <w:rPr>
          <w:rFonts w:hint="default"/>
          <w:lang w:val="vi-VN"/>
        </w:rPr>
        <w:t>Thiết kế lớp thực thể</w:t>
      </w:r>
      <w:bookmarkEnd w:id="4"/>
    </w:p>
    <w:p w14:paraId="00829BE3">
      <w:pPr>
        <w:numPr>
          <w:ilvl w:val="0"/>
          <w:numId w:val="0"/>
        </w:numPr>
        <w:ind w:left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drawing>
          <wp:inline distT="0" distB="0" distL="114300" distR="114300">
            <wp:extent cx="5271135" cy="2162175"/>
            <wp:effectExtent l="0" t="0" r="5715" b="9525"/>
            <wp:docPr id="22" name="Picture 22" descr="lớp thựcc th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lớp thựcc thể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F1567">
      <w:pPr>
        <w:numPr>
          <w:ilvl w:val="0"/>
          <w:numId w:val="16"/>
        </w:numPr>
        <w:ind w:left="42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MoHinh:</w:t>
      </w:r>
    </w:p>
    <w:p w14:paraId="6BB7888D">
      <w:pPr>
        <w:numPr>
          <w:ilvl w:val="1"/>
          <w:numId w:val="16"/>
        </w:numPr>
        <w:ind w:left="84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Thuộc tính:</w:t>
      </w:r>
    </w:p>
    <w:p w14:paraId="09A01C36">
      <w:pPr>
        <w:numPr>
          <w:ilvl w:val="2"/>
          <w:numId w:val="16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tenMoHinh</w:t>
      </w:r>
    </w:p>
    <w:p w14:paraId="11C72B53">
      <w:pPr>
        <w:numPr>
          <w:ilvl w:val="2"/>
          <w:numId w:val="16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accuracy</w:t>
      </w:r>
    </w:p>
    <w:p w14:paraId="232F4A39">
      <w:pPr>
        <w:numPr>
          <w:ilvl w:val="2"/>
          <w:numId w:val="16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precision</w:t>
      </w:r>
    </w:p>
    <w:p w14:paraId="20B037EB">
      <w:pPr>
        <w:numPr>
          <w:ilvl w:val="2"/>
          <w:numId w:val="16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recall</w:t>
      </w:r>
    </w:p>
    <w:p w14:paraId="3536DFF8">
      <w:pPr>
        <w:numPr>
          <w:ilvl w:val="2"/>
          <w:numId w:val="16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fi_store</w:t>
      </w:r>
    </w:p>
    <w:p w14:paraId="4E0563DD">
      <w:pPr>
        <w:numPr>
          <w:ilvl w:val="2"/>
          <w:numId w:val="16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trangThai</w:t>
      </w:r>
    </w:p>
    <w:p w14:paraId="412E80FB">
      <w:pPr>
        <w:numPr>
          <w:ilvl w:val="2"/>
          <w:numId w:val="16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type</w:t>
      </w:r>
    </w:p>
    <w:p w14:paraId="066F3F15">
      <w:pPr>
        <w:numPr>
          <w:ilvl w:val="2"/>
          <w:numId w:val="16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modelFilePath: đường dẫn file model</w:t>
      </w:r>
    </w:p>
    <w:p w14:paraId="2783D4DB">
      <w:pPr>
        <w:numPr>
          <w:ilvl w:val="1"/>
          <w:numId w:val="16"/>
        </w:numPr>
        <w:ind w:left="84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Quan hệ:</w:t>
      </w:r>
    </w:p>
    <w:p w14:paraId="5C9FC819">
      <w:pPr>
        <w:numPr>
          <w:ilvl w:val="2"/>
          <w:numId w:val="16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1 mohinh được train nhiều MoHinhMau</w:t>
      </w:r>
    </w:p>
    <w:p w14:paraId="7C1035C2">
      <w:pPr>
        <w:numPr>
          <w:ilvl w:val="2"/>
          <w:numId w:val="16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1 MoHinh có nhieu KetQuaNhanDang</w:t>
      </w:r>
    </w:p>
    <w:p w14:paraId="1BC897E6">
      <w:pPr>
        <w:numPr>
          <w:ilvl w:val="0"/>
          <w:numId w:val="16"/>
        </w:numPr>
        <w:ind w:left="42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MoHinhMau</w:t>
      </w:r>
    </w:p>
    <w:p w14:paraId="3D005A1D">
      <w:pPr>
        <w:numPr>
          <w:ilvl w:val="1"/>
          <w:numId w:val="16"/>
        </w:numPr>
        <w:ind w:left="84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Thuộc tính</w:t>
      </w:r>
    </w:p>
    <w:p w14:paraId="612EF47D">
      <w:pPr>
        <w:numPr>
          <w:ilvl w:val="2"/>
          <w:numId w:val="16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Type: loại dữ liệu</w:t>
      </w:r>
    </w:p>
    <w:p w14:paraId="0C63293A">
      <w:pPr>
        <w:numPr>
          <w:ilvl w:val="2"/>
          <w:numId w:val="16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Mau: tham chiếu tới MauHanhVi</w:t>
      </w:r>
    </w:p>
    <w:p w14:paraId="1FE61606">
      <w:pPr>
        <w:numPr>
          <w:ilvl w:val="0"/>
          <w:numId w:val="16"/>
        </w:numPr>
        <w:ind w:left="42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MauHanhVi:</w:t>
      </w:r>
    </w:p>
    <w:p w14:paraId="3DF84843">
      <w:pPr>
        <w:numPr>
          <w:ilvl w:val="1"/>
          <w:numId w:val="16"/>
        </w:numPr>
        <w:ind w:left="84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Thuộc tính:</w:t>
      </w:r>
    </w:p>
    <w:p w14:paraId="05C2AEF0">
      <w:pPr>
        <w:numPr>
          <w:ilvl w:val="2"/>
          <w:numId w:val="16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 xml:space="preserve">duongDanDuLieu: </w:t>
      </w:r>
    </w:p>
    <w:p w14:paraId="04CD0D5A">
      <w:pPr>
        <w:numPr>
          <w:ilvl w:val="2"/>
          <w:numId w:val="16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ngayTao</w:t>
      </w:r>
    </w:p>
    <w:p w14:paraId="51518C1B">
      <w:pPr>
        <w:numPr>
          <w:ilvl w:val="2"/>
          <w:numId w:val="16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Ten</w:t>
      </w:r>
    </w:p>
    <w:p w14:paraId="7F8C8254">
      <w:pPr>
        <w:numPr>
          <w:ilvl w:val="2"/>
          <w:numId w:val="16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hanhViGianLan: Tham chiếu với HanhViGianLan</w:t>
      </w:r>
    </w:p>
    <w:p w14:paraId="7FE9DBA8">
      <w:pPr>
        <w:numPr>
          <w:ilvl w:val="0"/>
          <w:numId w:val="16"/>
        </w:numPr>
        <w:ind w:left="42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HanhViGianLan:</w:t>
      </w:r>
    </w:p>
    <w:p w14:paraId="6B029C2C">
      <w:pPr>
        <w:numPr>
          <w:ilvl w:val="1"/>
          <w:numId w:val="16"/>
        </w:numPr>
        <w:ind w:left="84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Thuộc tính</w:t>
      </w:r>
    </w:p>
    <w:p w14:paraId="57895C9D">
      <w:pPr>
        <w:numPr>
          <w:ilvl w:val="2"/>
          <w:numId w:val="16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tenHanhVi:</w:t>
      </w:r>
    </w:p>
    <w:p w14:paraId="43A9949C">
      <w:pPr>
        <w:numPr>
          <w:ilvl w:val="2"/>
          <w:numId w:val="16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moTa;</w:t>
      </w:r>
    </w:p>
    <w:p w14:paraId="5C5B9760">
      <w:pPr>
        <w:numPr>
          <w:ilvl w:val="1"/>
          <w:numId w:val="16"/>
        </w:numPr>
        <w:ind w:left="84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Quan hệ:</w:t>
      </w:r>
    </w:p>
    <w:p w14:paraId="4E768FC3">
      <w:pPr>
        <w:numPr>
          <w:ilvl w:val="2"/>
          <w:numId w:val="16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1 HanhViGianLan cho nhiều MauHanhVi</w:t>
      </w:r>
    </w:p>
    <w:p w14:paraId="60537157">
      <w:pPr>
        <w:numPr>
          <w:ilvl w:val="0"/>
          <w:numId w:val="0"/>
        </w:numPr>
        <w:rPr>
          <w:rFonts w:hint="default" w:cs="Times New Roman"/>
          <w:sz w:val="26"/>
          <w:szCs w:val="26"/>
          <w:lang w:val="vi-VN"/>
        </w:rPr>
      </w:pPr>
    </w:p>
    <w:p w14:paraId="18E705A6">
      <w:pPr>
        <w:numPr>
          <w:ilvl w:val="0"/>
          <w:numId w:val="16"/>
        </w:numPr>
        <w:ind w:left="42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KetQuaNhanDang:</w:t>
      </w:r>
    </w:p>
    <w:p w14:paraId="466B0134">
      <w:pPr>
        <w:numPr>
          <w:ilvl w:val="1"/>
          <w:numId w:val="16"/>
        </w:numPr>
        <w:ind w:left="84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Thuộc tính</w:t>
      </w:r>
    </w:p>
    <w:p w14:paraId="4216B8FA">
      <w:pPr>
        <w:numPr>
          <w:ilvl w:val="2"/>
          <w:numId w:val="16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thoiDiemPhatHien: thời điểm phát hiện gian lận</w:t>
      </w:r>
    </w:p>
    <w:p w14:paraId="2ABC2FD3">
      <w:pPr>
        <w:numPr>
          <w:ilvl w:val="2"/>
          <w:numId w:val="16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chiTiet</w:t>
      </w:r>
    </w:p>
    <w:p w14:paraId="284B329E">
      <w:pPr>
        <w:numPr>
          <w:ilvl w:val="2"/>
          <w:numId w:val="16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hinhAnhMinhChungUrl</w:t>
      </w:r>
    </w:p>
    <w:p w14:paraId="202A5E48">
      <w:pPr>
        <w:numPr>
          <w:ilvl w:val="2"/>
          <w:numId w:val="16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hanhVi</w:t>
      </w:r>
    </w:p>
    <w:p w14:paraId="546041F2">
      <w:pPr>
        <w:numPr>
          <w:ilvl w:val="2"/>
          <w:numId w:val="16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cameraCathi: tham chiếu qua CameraCaThi</w:t>
      </w:r>
    </w:p>
    <w:p w14:paraId="6610F0B0">
      <w:pPr>
        <w:numPr>
          <w:ilvl w:val="2"/>
          <w:numId w:val="16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moHinh: tham chiếu qua MoHinh</w:t>
      </w:r>
    </w:p>
    <w:p w14:paraId="3B5CEE3A">
      <w:pPr>
        <w:numPr>
          <w:ilvl w:val="0"/>
          <w:numId w:val="16"/>
        </w:numPr>
        <w:ind w:left="42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CameraCaThi:</w:t>
      </w:r>
    </w:p>
    <w:p w14:paraId="1EB6704A">
      <w:pPr>
        <w:numPr>
          <w:ilvl w:val="1"/>
          <w:numId w:val="16"/>
        </w:numPr>
        <w:ind w:left="84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Thuộc tính</w:t>
      </w:r>
    </w:p>
    <w:p w14:paraId="6528D74F">
      <w:pPr>
        <w:numPr>
          <w:ilvl w:val="2"/>
          <w:numId w:val="16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videoPath: đường dẫn tới vid</w:t>
      </w:r>
    </w:p>
    <w:p w14:paraId="1CC9ADC5">
      <w:pPr>
        <w:numPr>
          <w:ilvl w:val="2"/>
          <w:numId w:val="16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camera: tham chiếu qua Camera</w:t>
      </w:r>
    </w:p>
    <w:p w14:paraId="4593AC77">
      <w:pPr>
        <w:numPr>
          <w:ilvl w:val="2"/>
          <w:numId w:val="16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caThi: tham chiếu qua CaThi</w:t>
      </w:r>
    </w:p>
    <w:p w14:paraId="3263FB4C">
      <w:pPr>
        <w:numPr>
          <w:ilvl w:val="1"/>
          <w:numId w:val="16"/>
        </w:numPr>
        <w:ind w:left="84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Quan hệ</w:t>
      </w:r>
    </w:p>
    <w:p w14:paraId="2BC28500">
      <w:pPr>
        <w:numPr>
          <w:ilvl w:val="2"/>
          <w:numId w:val="16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1 CameraCaThi sẽ có nhiều KetQuaNhanDang</w:t>
      </w:r>
    </w:p>
    <w:p w14:paraId="4082C9AC">
      <w:pPr>
        <w:numPr>
          <w:ilvl w:val="0"/>
          <w:numId w:val="16"/>
        </w:numPr>
        <w:ind w:left="42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CaThi</w:t>
      </w:r>
    </w:p>
    <w:p w14:paraId="3DF31AC0">
      <w:pPr>
        <w:numPr>
          <w:ilvl w:val="1"/>
          <w:numId w:val="16"/>
        </w:numPr>
        <w:ind w:left="84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Thuộc tính</w:t>
      </w:r>
    </w:p>
    <w:p w14:paraId="4AB77A6F">
      <w:pPr>
        <w:numPr>
          <w:ilvl w:val="2"/>
          <w:numId w:val="16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 xml:space="preserve">bauDauThi: </w:t>
      </w:r>
    </w:p>
    <w:p w14:paraId="7D7D17DE">
      <w:pPr>
        <w:numPr>
          <w:ilvl w:val="2"/>
          <w:numId w:val="16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thoiLuong</w:t>
      </w:r>
    </w:p>
    <w:p w14:paraId="4EC204EF">
      <w:pPr>
        <w:numPr>
          <w:ilvl w:val="2"/>
          <w:numId w:val="16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Phong: Tham chiếu tới Phong</w:t>
      </w:r>
    </w:p>
    <w:p w14:paraId="6682218D">
      <w:pPr>
        <w:numPr>
          <w:ilvl w:val="2"/>
          <w:numId w:val="16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Mon: tham chiếu tới Mon</w:t>
      </w:r>
    </w:p>
    <w:p w14:paraId="181D9DC7">
      <w:pPr>
        <w:numPr>
          <w:ilvl w:val="1"/>
          <w:numId w:val="16"/>
        </w:numPr>
        <w:ind w:left="84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Quan hệ;</w:t>
      </w:r>
    </w:p>
    <w:p w14:paraId="11C27873">
      <w:pPr>
        <w:numPr>
          <w:ilvl w:val="2"/>
          <w:numId w:val="16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1 CaThi sẽ có nhiều ChiTietCaThi</w:t>
      </w:r>
    </w:p>
    <w:p w14:paraId="5F32D0A7">
      <w:pPr>
        <w:numPr>
          <w:ilvl w:val="2"/>
          <w:numId w:val="16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1 CaThi sẽ có nhiều CameraCaThi</w:t>
      </w:r>
    </w:p>
    <w:p w14:paraId="0EC3AB9C">
      <w:pPr>
        <w:numPr>
          <w:ilvl w:val="0"/>
          <w:numId w:val="16"/>
        </w:numPr>
        <w:ind w:left="42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Phong</w:t>
      </w:r>
    </w:p>
    <w:p w14:paraId="71EC9B86">
      <w:pPr>
        <w:numPr>
          <w:ilvl w:val="1"/>
          <w:numId w:val="16"/>
        </w:numPr>
        <w:ind w:left="84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Thuộc tính:</w:t>
      </w:r>
    </w:p>
    <w:p w14:paraId="6BEA482E">
      <w:pPr>
        <w:numPr>
          <w:ilvl w:val="2"/>
          <w:numId w:val="16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Ten</w:t>
      </w:r>
    </w:p>
    <w:p w14:paraId="3B238B47">
      <w:pPr>
        <w:numPr>
          <w:ilvl w:val="2"/>
          <w:numId w:val="16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viTri</w:t>
      </w:r>
    </w:p>
    <w:p w14:paraId="4C3E5558">
      <w:pPr>
        <w:numPr>
          <w:ilvl w:val="2"/>
          <w:numId w:val="16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Type: online hay offline</w:t>
      </w:r>
    </w:p>
    <w:p w14:paraId="7BE06CEF">
      <w:pPr>
        <w:numPr>
          <w:ilvl w:val="1"/>
          <w:numId w:val="16"/>
        </w:numPr>
        <w:ind w:left="84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Quan hệ</w:t>
      </w:r>
    </w:p>
    <w:p w14:paraId="1907843D">
      <w:pPr>
        <w:numPr>
          <w:ilvl w:val="2"/>
          <w:numId w:val="16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1 phòng có nhiều CaThi</w:t>
      </w:r>
    </w:p>
    <w:p w14:paraId="4B73B8EF">
      <w:pPr>
        <w:numPr>
          <w:ilvl w:val="0"/>
          <w:numId w:val="16"/>
        </w:numPr>
        <w:ind w:left="42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Mon</w:t>
      </w:r>
    </w:p>
    <w:p w14:paraId="40638213">
      <w:pPr>
        <w:numPr>
          <w:ilvl w:val="1"/>
          <w:numId w:val="16"/>
        </w:numPr>
        <w:ind w:left="84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Thuoc tinh</w:t>
      </w:r>
    </w:p>
    <w:p w14:paraId="03B395D3">
      <w:pPr>
        <w:numPr>
          <w:ilvl w:val="2"/>
          <w:numId w:val="16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Ten</w:t>
      </w:r>
    </w:p>
    <w:p w14:paraId="760F1B9C">
      <w:pPr>
        <w:numPr>
          <w:ilvl w:val="2"/>
          <w:numId w:val="16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soTinChi</w:t>
      </w:r>
    </w:p>
    <w:p w14:paraId="021EC452">
      <w:pPr>
        <w:numPr>
          <w:ilvl w:val="1"/>
          <w:numId w:val="16"/>
        </w:numPr>
        <w:ind w:left="84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Quan hệ</w:t>
      </w:r>
    </w:p>
    <w:p w14:paraId="4A807AA7">
      <w:pPr>
        <w:numPr>
          <w:ilvl w:val="2"/>
          <w:numId w:val="16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1 Mon có nhiều CaThi</w:t>
      </w:r>
    </w:p>
    <w:p w14:paraId="3D6DA411">
      <w:pPr>
        <w:numPr>
          <w:ilvl w:val="0"/>
          <w:numId w:val="16"/>
        </w:numPr>
        <w:ind w:left="42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ChiTietCaThi</w:t>
      </w:r>
    </w:p>
    <w:p w14:paraId="74D2A549">
      <w:pPr>
        <w:numPr>
          <w:ilvl w:val="1"/>
          <w:numId w:val="16"/>
        </w:numPr>
        <w:ind w:left="84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thuocTinh</w:t>
      </w:r>
    </w:p>
    <w:p w14:paraId="0111968D">
      <w:pPr>
        <w:numPr>
          <w:ilvl w:val="2"/>
          <w:numId w:val="16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sinhVien: tham chiếu tới SinhVien</w:t>
      </w:r>
    </w:p>
    <w:p w14:paraId="0E5F11FD">
      <w:pPr>
        <w:numPr>
          <w:ilvl w:val="0"/>
          <w:numId w:val="16"/>
        </w:numPr>
        <w:ind w:left="42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SinhVien</w:t>
      </w:r>
    </w:p>
    <w:p w14:paraId="1D6CD0FB">
      <w:pPr>
        <w:numPr>
          <w:ilvl w:val="1"/>
          <w:numId w:val="16"/>
        </w:numPr>
        <w:ind w:left="84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Thuộc tính</w:t>
      </w:r>
    </w:p>
    <w:p w14:paraId="529FB342">
      <w:pPr>
        <w:numPr>
          <w:ilvl w:val="2"/>
          <w:numId w:val="16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Msv</w:t>
      </w:r>
    </w:p>
    <w:p w14:paraId="0CC11707">
      <w:pPr>
        <w:numPr>
          <w:ilvl w:val="2"/>
          <w:numId w:val="16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faceEmbedding: chuỗi nhận dạng đặc điểm khuôn mặt</w:t>
      </w:r>
    </w:p>
    <w:p w14:paraId="2DCAD077">
      <w:pPr>
        <w:numPr>
          <w:ilvl w:val="1"/>
          <w:numId w:val="16"/>
        </w:numPr>
        <w:ind w:left="84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Quan hệ</w:t>
      </w:r>
    </w:p>
    <w:p w14:paraId="4CD74BE0">
      <w:pPr>
        <w:numPr>
          <w:ilvl w:val="2"/>
          <w:numId w:val="16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1 sinh viên có nhiều ChiTietCaThi</w:t>
      </w:r>
    </w:p>
    <w:p w14:paraId="3A39DA0F">
      <w:pPr>
        <w:numPr>
          <w:ilvl w:val="0"/>
          <w:numId w:val="0"/>
        </w:numPr>
        <w:ind w:leftChars="0"/>
        <w:rPr>
          <w:rFonts w:hint="default"/>
          <w:sz w:val="26"/>
          <w:szCs w:val="26"/>
          <w:lang w:val="vi-VN"/>
        </w:rPr>
      </w:pPr>
    </w:p>
    <w:p w14:paraId="00358835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br w:type="page"/>
      </w:r>
    </w:p>
    <w:p w14:paraId="414054B3">
      <w:pPr>
        <w:pStyle w:val="2"/>
        <w:bidi w:val="0"/>
        <w:rPr>
          <w:rFonts w:hint="default"/>
          <w:lang w:val="vi-VN"/>
        </w:rPr>
      </w:pPr>
      <w:bookmarkStart w:id="5" w:name="_Toc17399"/>
      <w:r>
        <w:rPr>
          <w:rFonts w:hint="default"/>
          <w:lang w:val="vi-VN"/>
        </w:rPr>
        <w:t>Thiết kế cơ sở dữ liệu</w:t>
      </w:r>
      <w:bookmarkEnd w:id="5"/>
    </w:p>
    <w:p w14:paraId="29BF45C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drawing>
          <wp:inline distT="0" distB="0" distL="114300" distR="114300">
            <wp:extent cx="5266055" cy="1869440"/>
            <wp:effectExtent l="0" t="0" r="10795" b="16510"/>
            <wp:docPr id="39" name="Picture 39" descr="database gian l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database gian lan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F3662">
      <w:pPr>
        <w:numPr>
          <w:ilvl w:val="0"/>
          <w:numId w:val="17"/>
        </w:numPr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en-US"/>
        </w:rPr>
        <w:t>Model-service</w:t>
      </w:r>
    </w:p>
    <w:p w14:paraId="2B0C01B5">
      <w:pPr>
        <w:numPr>
          <w:ilvl w:val="1"/>
          <w:numId w:val="17"/>
        </w:numPr>
        <w:ind w:left="840" w:leftChars="0" w:hanging="420" w:firstLineChars="0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en-US"/>
        </w:rPr>
        <w:t>TblMoHinh</w:t>
      </w:r>
    </w:p>
    <w:p w14:paraId="30BC5B6E">
      <w:pPr>
        <w:numPr>
          <w:ilvl w:val="2"/>
          <w:numId w:val="17"/>
        </w:numPr>
        <w:ind w:left="1260" w:leftChars="0" w:hanging="420" w:firstLineChars="0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Thuộc tính:</w:t>
      </w:r>
    </w:p>
    <w:p w14:paraId="45B9A666">
      <w:pPr>
        <w:numPr>
          <w:ilvl w:val="3"/>
          <w:numId w:val="17"/>
        </w:numPr>
        <w:ind w:left="1680" w:leftChars="0" w:hanging="420" w:firstLineChars="0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Id: khóa chính, định danh duy nhất cho mô hình</w:t>
      </w:r>
    </w:p>
    <w:p w14:paraId="07FA30C4">
      <w:pPr>
        <w:numPr>
          <w:ilvl w:val="3"/>
          <w:numId w:val="17"/>
        </w:numPr>
        <w:ind w:left="1680" w:leftChars="0" w:hanging="420" w:firstLineChars="0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tenMoHinh:</w:t>
      </w:r>
    </w:p>
    <w:p w14:paraId="5DC12533">
      <w:pPr>
        <w:numPr>
          <w:ilvl w:val="3"/>
          <w:numId w:val="17"/>
        </w:numPr>
        <w:ind w:left="1680" w:leftChars="0" w:hanging="420" w:firstLineChars="0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Accuracy</w:t>
      </w:r>
    </w:p>
    <w:p w14:paraId="1DD7D0C2">
      <w:pPr>
        <w:numPr>
          <w:ilvl w:val="3"/>
          <w:numId w:val="17"/>
        </w:numPr>
        <w:ind w:left="1680" w:leftChars="0" w:hanging="420" w:firstLineChars="0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Precision</w:t>
      </w:r>
    </w:p>
    <w:p w14:paraId="0763833B">
      <w:pPr>
        <w:numPr>
          <w:ilvl w:val="3"/>
          <w:numId w:val="17"/>
        </w:numPr>
        <w:ind w:left="1680" w:leftChars="0" w:hanging="420" w:firstLineChars="0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Recall</w:t>
      </w:r>
    </w:p>
    <w:p w14:paraId="0029BE1E">
      <w:pPr>
        <w:numPr>
          <w:ilvl w:val="3"/>
          <w:numId w:val="17"/>
        </w:numPr>
        <w:ind w:left="1680" w:leftChars="0" w:hanging="420" w:firstLineChars="0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f1Score</w:t>
      </w:r>
    </w:p>
    <w:p w14:paraId="5FBD990E">
      <w:pPr>
        <w:numPr>
          <w:ilvl w:val="3"/>
          <w:numId w:val="17"/>
        </w:numPr>
        <w:ind w:left="1680" w:leftChars="0" w:hanging="420" w:firstLineChars="0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trangThai: trang thái của mô hình (training, done)</w:t>
      </w:r>
    </w:p>
    <w:p w14:paraId="44EDB845">
      <w:pPr>
        <w:numPr>
          <w:ilvl w:val="1"/>
          <w:numId w:val="17"/>
        </w:numPr>
        <w:ind w:left="840" w:leftChars="0" w:hanging="420" w:firstLineChars="0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TblMoHinhMau</w:t>
      </w:r>
    </w:p>
    <w:p w14:paraId="1350AC74">
      <w:pPr>
        <w:numPr>
          <w:ilvl w:val="2"/>
          <w:numId w:val="17"/>
        </w:numPr>
        <w:ind w:left="1260" w:leftChars="0" w:hanging="420" w:firstLineChars="0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Thuộc tính:</w:t>
      </w:r>
    </w:p>
    <w:p w14:paraId="7FE01F95">
      <w:pPr>
        <w:numPr>
          <w:ilvl w:val="3"/>
          <w:numId w:val="17"/>
        </w:numPr>
        <w:ind w:left="1680" w:leftChars="0" w:hanging="420" w:firstLineChars="0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Id: khóa chính, định danh duy nhất cho mô hình mẫu</w:t>
      </w:r>
    </w:p>
    <w:p w14:paraId="6DE0FC16">
      <w:pPr>
        <w:numPr>
          <w:ilvl w:val="3"/>
          <w:numId w:val="17"/>
        </w:numPr>
        <w:ind w:left="1680" w:leftChars="0" w:hanging="420" w:firstLineChars="0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Type: string (train, test)</w:t>
      </w:r>
    </w:p>
    <w:p w14:paraId="0E4602B6">
      <w:pPr>
        <w:numPr>
          <w:ilvl w:val="3"/>
          <w:numId w:val="17"/>
        </w:numPr>
        <w:ind w:left="1680" w:leftChars="0" w:hanging="420" w:firstLineChars="0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tblMoHinhId</w:t>
      </w:r>
    </w:p>
    <w:p w14:paraId="4E84DDDF">
      <w:pPr>
        <w:numPr>
          <w:ilvl w:val="0"/>
          <w:numId w:val="17"/>
        </w:numPr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Dataset-service:</w:t>
      </w:r>
    </w:p>
    <w:p w14:paraId="4ECCB5C4">
      <w:pPr>
        <w:numPr>
          <w:ilvl w:val="1"/>
          <w:numId w:val="17"/>
        </w:numPr>
        <w:ind w:left="840" w:leftChars="0" w:hanging="420" w:firstLineChars="0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TblMauHanhVi:</w:t>
      </w:r>
    </w:p>
    <w:p w14:paraId="7E4AE04D">
      <w:pPr>
        <w:numPr>
          <w:ilvl w:val="2"/>
          <w:numId w:val="17"/>
        </w:numPr>
        <w:ind w:left="1260" w:leftChars="0" w:hanging="420" w:firstLineChars="0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Thuộc tính:</w:t>
      </w:r>
    </w:p>
    <w:p w14:paraId="77E5E4F3">
      <w:pPr>
        <w:numPr>
          <w:ilvl w:val="3"/>
          <w:numId w:val="17"/>
        </w:numPr>
        <w:ind w:left="1680" w:leftChars="0" w:hanging="420" w:firstLineChars="0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Id: khóa chính, định danh duy nhất cho dataset</w:t>
      </w:r>
    </w:p>
    <w:p w14:paraId="1B0981B2">
      <w:pPr>
        <w:numPr>
          <w:ilvl w:val="3"/>
          <w:numId w:val="17"/>
        </w:numPr>
        <w:ind w:left="1680" w:leftChars="0" w:hanging="420" w:firstLineChars="0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en-US"/>
        </w:rPr>
        <w:t>duongDanDuLieu:</w:t>
      </w:r>
    </w:p>
    <w:p w14:paraId="4EE88A9F">
      <w:pPr>
        <w:numPr>
          <w:ilvl w:val="3"/>
          <w:numId w:val="17"/>
        </w:numPr>
        <w:ind w:left="1680" w:leftChars="0" w:hanging="420" w:firstLineChars="0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ngayTao</w:t>
      </w:r>
    </w:p>
    <w:p w14:paraId="0A92DDBA">
      <w:pPr>
        <w:numPr>
          <w:ilvl w:val="3"/>
          <w:numId w:val="17"/>
        </w:numPr>
        <w:ind w:left="1680" w:leftChars="0" w:hanging="420" w:firstLineChars="0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tblHanhViGianLanId</w:t>
      </w:r>
    </w:p>
    <w:p w14:paraId="438D4049">
      <w:pPr>
        <w:numPr>
          <w:ilvl w:val="1"/>
          <w:numId w:val="17"/>
        </w:numPr>
        <w:ind w:left="840" w:leftChars="0" w:hanging="420" w:firstLineChars="0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TblHanhViGianLan:</w:t>
      </w:r>
    </w:p>
    <w:p w14:paraId="4DF49F23">
      <w:pPr>
        <w:numPr>
          <w:ilvl w:val="2"/>
          <w:numId w:val="17"/>
        </w:numPr>
        <w:ind w:left="1260" w:leftChars="0" w:hanging="420" w:firstLineChars="0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Thuộc tính:</w:t>
      </w:r>
    </w:p>
    <w:p w14:paraId="3D9D2ADC">
      <w:pPr>
        <w:numPr>
          <w:ilvl w:val="3"/>
          <w:numId w:val="17"/>
        </w:numPr>
        <w:ind w:left="1680" w:leftChars="0" w:hanging="420" w:firstLineChars="0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Id: khóa chính, định danh duy nhất cho hành vi gian lận</w:t>
      </w:r>
    </w:p>
    <w:p w14:paraId="48EA334F">
      <w:pPr>
        <w:numPr>
          <w:ilvl w:val="3"/>
          <w:numId w:val="17"/>
        </w:numPr>
        <w:ind w:left="1680" w:leftChars="0" w:hanging="420" w:firstLineChars="0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tenHanhVi</w:t>
      </w:r>
    </w:p>
    <w:p w14:paraId="5469E27F">
      <w:pPr>
        <w:numPr>
          <w:ilvl w:val="0"/>
          <w:numId w:val="17"/>
        </w:numPr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Detection-service</w:t>
      </w:r>
    </w:p>
    <w:p w14:paraId="35AA247D">
      <w:pPr>
        <w:numPr>
          <w:ilvl w:val="1"/>
          <w:numId w:val="17"/>
        </w:numPr>
        <w:ind w:left="840" w:leftChars="0" w:hanging="420" w:firstLineChars="0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TblKetQuaNhanDang</w:t>
      </w:r>
    </w:p>
    <w:p w14:paraId="00F821BE">
      <w:pPr>
        <w:numPr>
          <w:ilvl w:val="2"/>
          <w:numId w:val="17"/>
        </w:numPr>
        <w:ind w:left="1260" w:leftChars="0" w:hanging="420" w:firstLineChars="0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Thuộc tính</w:t>
      </w:r>
    </w:p>
    <w:p w14:paraId="2D328148">
      <w:pPr>
        <w:numPr>
          <w:ilvl w:val="3"/>
          <w:numId w:val="17"/>
        </w:numPr>
        <w:ind w:left="1680" w:leftChars="0" w:hanging="420" w:firstLineChars="0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Id: khóa chính, định danh duy nhất cho kết quả nhận dạng</w:t>
      </w:r>
    </w:p>
    <w:p w14:paraId="798CC61A">
      <w:pPr>
        <w:numPr>
          <w:ilvl w:val="3"/>
          <w:numId w:val="17"/>
        </w:numPr>
        <w:ind w:left="1680" w:leftChars="0" w:hanging="420" w:firstLineChars="0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thoiDiemPhatHien: thời điểm phát hiện gian lân khi đang giám sát</w:t>
      </w:r>
    </w:p>
    <w:p w14:paraId="4690249D">
      <w:pPr>
        <w:numPr>
          <w:ilvl w:val="3"/>
          <w:numId w:val="17"/>
        </w:numPr>
        <w:ind w:left="1680" w:leftChars="0" w:hanging="420" w:firstLineChars="0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chiTiet</w:t>
      </w:r>
    </w:p>
    <w:p w14:paraId="7CDA8B78">
      <w:pPr>
        <w:numPr>
          <w:ilvl w:val="3"/>
          <w:numId w:val="17"/>
        </w:numPr>
        <w:ind w:left="1680" w:leftChars="0" w:hanging="420" w:firstLineChars="0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hinhAnhMinhChungUrl</w:t>
      </w:r>
    </w:p>
    <w:p w14:paraId="5D81E3E6">
      <w:pPr>
        <w:numPr>
          <w:ilvl w:val="3"/>
          <w:numId w:val="17"/>
        </w:numPr>
        <w:ind w:left="1680" w:leftChars="0" w:hanging="420" w:firstLineChars="0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hanhVi</w:t>
      </w:r>
    </w:p>
    <w:p w14:paraId="175C304A">
      <w:pPr>
        <w:numPr>
          <w:ilvl w:val="3"/>
          <w:numId w:val="17"/>
        </w:numPr>
        <w:ind w:left="1680" w:leftChars="0" w:hanging="420" w:firstLineChars="0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moHinhId</w:t>
      </w:r>
    </w:p>
    <w:p w14:paraId="0B145DF4">
      <w:pPr>
        <w:numPr>
          <w:ilvl w:val="3"/>
          <w:numId w:val="17"/>
        </w:numPr>
        <w:ind w:left="1680" w:leftChars="0" w:hanging="420" w:firstLineChars="0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TblCameraCaThiId</w:t>
      </w:r>
    </w:p>
    <w:p w14:paraId="771C12DA">
      <w:pPr>
        <w:numPr>
          <w:ilvl w:val="1"/>
          <w:numId w:val="17"/>
        </w:numPr>
        <w:ind w:left="840" w:leftChars="0" w:hanging="420" w:firstLineChars="0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TblCameraCaThi</w:t>
      </w:r>
    </w:p>
    <w:p w14:paraId="0739AC17">
      <w:pPr>
        <w:numPr>
          <w:ilvl w:val="2"/>
          <w:numId w:val="17"/>
        </w:numPr>
        <w:ind w:left="1260" w:leftChars="0" w:hanging="420" w:firstLineChars="0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Thuộc tính</w:t>
      </w:r>
    </w:p>
    <w:p w14:paraId="235FB46F">
      <w:pPr>
        <w:numPr>
          <w:ilvl w:val="3"/>
          <w:numId w:val="17"/>
        </w:numPr>
        <w:ind w:left="1680" w:leftChars="0" w:hanging="420" w:firstLineChars="0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Id: Khóa chính, định danh duy nhất cho CameraCaThi</w:t>
      </w:r>
    </w:p>
    <w:p w14:paraId="4DED7E85">
      <w:pPr>
        <w:numPr>
          <w:ilvl w:val="3"/>
          <w:numId w:val="17"/>
        </w:numPr>
        <w:ind w:left="1680" w:leftChars="0" w:hanging="420" w:firstLineChars="0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videoPath: đường dẫn tới video</w:t>
      </w:r>
    </w:p>
    <w:p w14:paraId="56E99360">
      <w:pPr>
        <w:numPr>
          <w:ilvl w:val="3"/>
          <w:numId w:val="17"/>
        </w:numPr>
        <w:ind w:left="1680" w:leftChars="0" w:hanging="420" w:firstLineChars="0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TblCameraId</w:t>
      </w:r>
    </w:p>
    <w:p w14:paraId="45BB68C2">
      <w:pPr>
        <w:numPr>
          <w:ilvl w:val="3"/>
          <w:numId w:val="17"/>
        </w:numPr>
        <w:ind w:left="1680" w:leftChars="0" w:hanging="420" w:firstLineChars="0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TblCaThi</w:t>
      </w:r>
    </w:p>
    <w:p w14:paraId="39362DA1">
      <w:pPr>
        <w:numPr>
          <w:ilvl w:val="1"/>
          <w:numId w:val="17"/>
        </w:numPr>
        <w:ind w:left="840" w:leftChars="0" w:hanging="420" w:firstLineChars="0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TblCaThi:</w:t>
      </w:r>
    </w:p>
    <w:p w14:paraId="6AEBD770">
      <w:pPr>
        <w:numPr>
          <w:ilvl w:val="2"/>
          <w:numId w:val="17"/>
        </w:numPr>
        <w:ind w:left="1260" w:leftChars="0" w:hanging="420" w:firstLineChars="0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Thuộc tính</w:t>
      </w:r>
    </w:p>
    <w:p w14:paraId="4D664332">
      <w:pPr>
        <w:numPr>
          <w:ilvl w:val="3"/>
          <w:numId w:val="17"/>
        </w:numPr>
        <w:ind w:left="1680" w:leftChars="0" w:hanging="420" w:firstLineChars="0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Id: khóa chinhs, định danh duy nhất cho CaThi</w:t>
      </w:r>
    </w:p>
    <w:p w14:paraId="140F3BB4">
      <w:pPr>
        <w:numPr>
          <w:ilvl w:val="3"/>
          <w:numId w:val="17"/>
        </w:numPr>
        <w:ind w:left="1680" w:leftChars="0" w:hanging="420" w:firstLineChars="0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batDauThi</w:t>
      </w:r>
    </w:p>
    <w:p w14:paraId="159015EE">
      <w:pPr>
        <w:numPr>
          <w:ilvl w:val="3"/>
          <w:numId w:val="17"/>
        </w:numPr>
        <w:ind w:left="1680" w:leftChars="0" w:hanging="420" w:firstLineChars="0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thoiLuong: thời gian thi</w:t>
      </w:r>
    </w:p>
    <w:p w14:paraId="6A43C5DE">
      <w:pPr>
        <w:numPr>
          <w:ilvl w:val="3"/>
          <w:numId w:val="17"/>
        </w:numPr>
        <w:ind w:left="1680" w:leftChars="0" w:hanging="420" w:firstLineChars="0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TblPhongId</w:t>
      </w:r>
    </w:p>
    <w:p w14:paraId="2BFA18D2">
      <w:pPr>
        <w:numPr>
          <w:ilvl w:val="3"/>
          <w:numId w:val="17"/>
        </w:numPr>
        <w:ind w:left="1680" w:leftChars="0" w:hanging="420" w:firstLineChars="0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TblMon</w:t>
      </w:r>
    </w:p>
    <w:p w14:paraId="6A7D4272">
      <w:pPr>
        <w:numPr>
          <w:ilvl w:val="1"/>
          <w:numId w:val="17"/>
        </w:numPr>
        <w:ind w:left="840" w:leftChars="0" w:hanging="420" w:firstLineChars="0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TblPhong</w:t>
      </w:r>
    </w:p>
    <w:p w14:paraId="346A522A">
      <w:pPr>
        <w:numPr>
          <w:ilvl w:val="2"/>
          <w:numId w:val="17"/>
        </w:numPr>
        <w:ind w:left="1260" w:leftChars="0" w:hanging="420" w:firstLineChars="0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Thuộc tính</w:t>
      </w:r>
    </w:p>
    <w:p w14:paraId="3764B1E7">
      <w:pPr>
        <w:numPr>
          <w:ilvl w:val="3"/>
          <w:numId w:val="17"/>
        </w:numPr>
        <w:ind w:left="1680" w:leftChars="0" w:hanging="420" w:firstLineChars="0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Id: khóa chính, định danh duy nhất cho Phòng</w:t>
      </w:r>
    </w:p>
    <w:p w14:paraId="56123736">
      <w:pPr>
        <w:numPr>
          <w:ilvl w:val="3"/>
          <w:numId w:val="17"/>
        </w:numPr>
        <w:ind w:left="1680" w:leftChars="0" w:hanging="420" w:firstLineChars="0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Ten</w:t>
      </w:r>
    </w:p>
    <w:p w14:paraId="08648B4D">
      <w:pPr>
        <w:numPr>
          <w:ilvl w:val="3"/>
          <w:numId w:val="17"/>
        </w:numPr>
        <w:ind w:left="1680" w:leftChars="0" w:hanging="420" w:firstLineChars="0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viTri</w:t>
      </w:r>
    </w:p>
    <w:p w14:paraId="50CAD726">
      <w:pPr>
        <w:numPr>
          <w:ilvl w:val="3"/>
          <w:numId w:val="17"/>
        </w:numPr>
        <w:ind w:left="1680" w:leftChars="0" w:hanging="420" w:firstLineChars="0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Type: (Online, Offline)</w:t>
      </w:r>
    </w:p>
    <w:p w14:paraId="5ABA7821">
      <w:pPr>
        <w:numPr>
          <w:ilvl w:val="1"/>
          <w:numId w:val="17"/>
        </w:numPr>
        <w:ind w:left="840" w:leftChars="0" w:hanging="420" w:firstLineChars="0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TblMon</w:t>
      </w:r>
    </w:p>
    <w:p w14:paraId="12007EA9">
      <w:pPr>
        <w:numPr>
          <w:ilvl w:val="2"/>
          <w:numId w:val="17"/>
        </w:numPr>
        <w:ind w:left="1260" w:leftChars="0" w:hanging="420" w:firstLineChars="0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Thuộc tính</w:t>
      </w:r>
    </w:p>
    <w:p w14:paraId="187B3CC3">
      <w:pPr>
        <w:numPr>
          <w:ilvl w:val="3"/>
          <w:numId w:val="17"/>
        </w:numPr>
        <w:ind w:left="1680" w:leftChars="0" w:hanging="420" w:firstLineChars="0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Id: khóa chính định danh duy nhất cho Môn</w:t>
      </w:r>
    </w:p>
    <w:p w14:paraId="2A720C1D">
      <w:pPr>
        <w:numPr>
          <w:ilvl w:val="3"/>
          <w:numId w:val="17"/>
        </w:numPr>
        <w:ind w:left="1680" w:leftChars="0" w:hanging="420" w:firstLineChars="0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Ten</w:t>
      </w:r>
    </w:p>
    <w:p w14:paraId="73060F01">
      <w:pPr>
        <w:numPr>
          <w:ilvl w:val="3"/>
          <w:numId w:val="17"/>
        </w:numPr>
        <w:ind w:left="1680" w:leftChars="0" w:hanging="420" w:firstLineChars="0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soTinChi</w:t>
      </w:r>
    </w:p>
    <w:p w14:paraId="1E021E49">
      <w:pPr>
        <w:numPr>
          <w:ilvl w:val="1"/>
          <w:numId w:val="17"/>
        </w:numPr>
        <w:ind w:left="840" w:leftChars="0" w:hanging="420" w:firstLineChars="0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TblChiTietCaThi</w:t>
      </w:r>
    </w:p>
    <w:p w14:paraId="4DEFFFB7">
      <w:pPr>
        <w:numPr>
          <w:ilvl w:val="2"/>
          <w:numId w:val="17"/>
        </w:numPr>
        <w:ind w:left="1260" w:leftChars="0" w:hanging="420" w:firstLineChars="0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Thuộc tính</w:t>
      </w:r>
    </w:p>
    <w:p w14:paraId="3841682A">
      <w:pPr>
        <w:numPr>
          <w:ilvl w:val="3"/>
          <w:numId w:val="17"/>
        </w:numPr>
        <w:ind w:left="168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Id; khóa chính định danh duy nhất cho Chi Tiết Ca Thi</w:t>
      </w:r>
    </w:p>
    <w:p w14:paraId="382DE451">
      <w:pPr>
        <w:numPr>
          <w:ilvl w:val="3"/>
          <w:numId w:val="17"/>
        </w:numPr>
        <w:ind w:left="168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TblCaThiId</w:t>
      </w:r>
    </w:p>
    <w:p w14:paraId="7A527812">
      <w:pPr>
        <w:numPr>
          <w:ilvl w:val="3"/>
          <w:numId w:val="17"/>
        </w:numPr>
        <w:ind w:left="168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TblSinhVienId</w:t>
      </w:r>
    </w:p>
    <w:p w14:paraId="7C75B0ED">
      <w:pPr>
        <w:numPr>
          <w:ilvl w:val="1"/>
          <w:numId w:val="17"/>
        </w:numPr>
        <w:ind w:left="84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TblSinhVien</w:t>
      </w:r>
    </w:p>
    <w:p w14:paraId="5282814D">
      <w:pPr>
        <w:numPr>
          <w:ilvl w:val="2"/>
          <w:numId w:val="17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Thuộc tính</w:t>
      </w:r>
    </w:p>
    <w:p w14:paraId="7B6511F3">
      <w:pPr>
        <w:numPr>
          <w:ilvl w:val="3"/>
          <w:numId w:val="17"/>
        </w:numPr>
        <w:ind w:left="168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Id: khóa chính định danh duy nhất cho sinh viên</w:t>
      </w:r>
    </w:p>
    <w:p w14:paraId="723C583A">
      <w:pPr>
        <w:numPr>
          <w:ilvl w:val="3"/>
          <w:numId w:val="17"/>
        </w:numPr>
        <w:ind w:left="168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Msv</w:t>
      </w:r>
    </w:p>
    <w:p w14:paraId="3AC97D0C">
      <w:pPr>
        <w:numPr>
          <w:ilvl w:val="3"/>
          <w:numId w:val="17"/>
        </w:numPr>
        <w:ind w:left="168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faceEmbedding</w:t>
      </w:r>
    </w:p>
    <w:p w14:paraId="236B5FE8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br w:type="page"/>
      </w:r>
    </w:p>
    <w:p w14:paraId="1CE32D18">
      <w:pPr>
        <w:pStyle w:val="2"/>
        <w:bidi w:val="0"/>
        <w:rPr>
          <w:rFonts w:hint="default"/>
          <w:lang w:val="vi-VN"/>
        </w:rPr>
      </w:pPr>
      <w:bookmarkStart w:id="6" w:name="_Toc15407"/>
      <w:r>
        <w:rPr>
          <w:rFonts w:hint="default"/>
          <w:lang w:val="vi-VN"/>
        </w:rPr>
        <w:t>Thiết kế kiến trúc</w:t>
      </w:r>
    </w:p>
    <w:p w14:paraId="4F3C00A8">
      <w:pPr>
        <w:numPr>
          <w:ilvl w:val="0"/>
          <w:numId w:val="18"/>
        </w:numPr>
        <w:ind w:left="420" w:leftChars="0" w:hanging="420" w:firstLineChars="0"/>
        <w:rPr>
          <w:rFonts w:hint="default"/>
          <w:lang w:val="vi-VN"/>
        </w:rPr>
      </w:pPr>
      <w:r>
        <w:rPr>
          <w:rFonts w:hint="default"/>
          <w:lang w:val="vi-VN"/>
        </w:rPr>
        <w:t>Client (Lớp người dùng):</w:t>
      </w:r>
    </w:p>
    <w:p w14:paraId="4CCC7849">
      <w:pPr>
        <w:numPr>
          <w:ilvl w:val="1"/>
          <w:numId w:val="18"/>
        </w:numPr>
        <w:ind w:left="840" w:leftChars="0" w:hanging="420" w:firstLineChars="0"/>
        <w:rPr>
          <w:rFonts w:hint="default"/>
          <w:lang w:val="vi-VN"/>
        </w:rPr>
      </w:pPr>
      <w:r>
        <w:rPr>
          <w:rFonts w:hint="default"/>
          <w:lang w:val="vi-VN"/>
        </w:rPr>
        <w:t>QuanLyMoHinh: Ứng dụng quản trị để thiết lập mô hình, quản lý dữ liệu.</w:t>
      </w:r>
    </w:p>
    <w:p w14:paraId="543E15A8">
      <w:pPr>
        <w:numPr>
          <w:ilvl w:val="1"/>
          <w:numId w:val="18"/>
        </w:numPr>
        <w:ind w:left="840" w:leftChars="0" w:hanging="420" w:firstLineChars="0"/>
        <w:rPr>
          <w:rFonts w:hint="default"/>
          <w:lang w:val="vi-VN"/>
        </w:rPr>
      </w:pPr>
      <w:r>
        <w:rPr>
          <w:rFonts w:hint="default"/>
          <w:lang w:val="vi-VN"/>
        </w:rPr>
        <w:t>NhanDangHanhViQuaCam: Ứng dụng client cần xử lý thời gian thực. Sử dụng Socket để giao tiếp với độ trễ thấp.</w:t>
      </w:r>
    </w:p>
    <w:p w14:paraId="415D901E">
      <w:pPr>
        <w:numPr>
          <w:ilvl w:val="0"/>
          <w:numId w:val="18"/>
        </w:numPr>
        <w:ind w:left="420" w:leftChars="0" w:hanging="420" w:firstLineChars="0"/>
        <w:rPr>
          <w:rFonts w:hint="default"/>
          <w:lang w:val="vi-VN"/>
        </w:rPr>
      </w:pPr>
      <w:r>
        <w:rPr>
          <w:rFonts w:hint="default"/>
          <w:lang w:val="vi-VN"/>
        </w:rPr>
        <w:t>API Gateway: Mọi yêu cầu HTTP từ client đều phải qua đây để được điều hướng (routing) đến các dịch vụ bên trong.</w:t>
      </w:r>
    </w:p>
    <w:p w14:paraId="0205A116">
      <w:pPr>
        <w:numPr>
          <w:ilvl w:val="0"/>
          <w:numId w:val="18"/>
        </w:numPr>
        <w:ind w:left="420" w:leftChars="0" w:hanging="420" w:firstLineChars="0"/>
        <w:rPr>
          <w:rFonts w:hint="default"/>
          <w:lang w:val="vi-VN"/>
        </w:rPr>
      </w:pPr>
      <w:r>
        <w:rPr>
          <w:rFonts w:hint="default"/>
          <w:lang w:val="vi-VN"/>
        </w:rPr>
        <w:t>Service (Lớp dịch vụ):</w:t>
      </w:r>
    </w:p>
    <w:p w14:paraId="26AFDDD5">
      <w:pPr>
        <w:numPr>
          <w:ilvl w:val="1"/>
          <w:numId w:val="18"/>
        </w:numPr>
        <w:ind w:left="840" w:leftChars="0" w:hanging="420" w:firstLineChars="0"/>
        <w:rPr>
          <w:rFonts w:hint="default"/>
          <w:lang w:val="vi-VN"/>
        </w:rPr>
      </w:pPr>
      <w:r>
        <w:rPr>
          <w:rFonts w:hint="default"/>
          <w:lang w:val="vi-VN"/>
        </w:rPr>
        <w:t>ModelService: Quản lý các mô hình AI.</w:t>
      </w:r>
    </w:p>
    <w:p w14:paraId="6A6B0B40">
      <w:pPr>
        <w:numPr>
          <w:ilvl w:val="1"/>
          <w:numId w:val="18"/>
        </w:numPr>
        <w:ind w:left="840" w:leftChars="0" w:hanging="420" w:firstLineChars="0"/>
        <w:rPr>
          <w:rFonts w:hint="default"/>
          <w:lang w:val="vi-VN"/>
        </w:rPr>
      </w:pPr>
      <w:r>
        <w:rPr>
          <w:rFonts w:hint="default"/>
          <w:lang w:val="vi-VN"/>
        </w:rPr>
        <w:t>DatasetService: Quản lý thông tin về các tập dữ liệu huấn luyện.</w:t>
      </w:r>
    </w:p>
    <w:p w14:paraId="7085788B">
      <w:pPr>
        <w:numPr>
          <w:ilvl w:val="1"/>
          <w:numId w:val="18"/>
        </w:numPr>
        <w:ind w:left="840" w:leftChars="0" w:hanging="420" w:firstLineChars="0"/>
        <w:rPr>
          <w:rFonts w:hint="default"/>
          <w:lang w:val="vi-VN"/>
        </w:rPr>
      </w:pPr>
      <w:r>
        <w:rPr>
          <w:rFonts w:hint="default"/>
          <w:lang w:val="vi-VN"/>
        </w:rPr>
        <w:t>DetectionService: Lưu trữ lịch sử các sự kiện nhận dạng (phát hiện gian lận).</w:t>
      </w:r>
    </w:p>
    <w:p w14:paraId="0EA1E21B">
      <w:pPr>
        <w:numPr>
          <w:ilvl w:val="1"/>
          <w:numId w:val="18"/>
        </w:numPr>
        <w:ind w:left="840" w:leftChars="0" w:hanging="420" w:firstLineChars="0"/>
        <w:rPr>
          <w:rFonts w:hint="default"/>
          <w:lang w:val="vi-VN"/>
        </w:rPr>
      </w:pPr>
      <w:r>
        <w:rPr>
          <w:rFonts w:hint="default"/>
          <w:lang w:val="vi-VN"/>
        </w:rPr>
        <w:t>AIService: xử lý logic AI (Phát hiện vật thể, ước lượng tư thế), bài toán Real-time.</w:t>
      </w:r>
    </w:p>
    <w:p w14:paraId="4EF2F67E">
      <w:pPr>
        <w:numPr>
          <w:ilvl w:val="0"/>
          <w:numId w:val="18"/>
        </w:numPr>
        <w:ind w:left="420" w:leftChars="0" w:hanging="420" w:firstLineChars="0"/>
        <w:rPr>
          <w:rFonts w:hint="default"/>
          <w:lang w:val="vi-VN"/>
        </w:rPr>
      </w:pPr>
      <w:r>
        <w:rPr>
          <w:rFonts w:hint="default"/>
          <w:lang w:val="vi-VN"/>
        </w:rPr>
        <w:t>Database (Lớp dữ liệu):</w:t>
      </w:r>
    </w:p>
    <w:p w14:paraId="5D4FFE43">
      <w:pPr>
        <w:numPr>
          <w:ilvl w:val="1"/>
          <w:numId w:val="18"/>
        </w:numPr>
        <w:ind w:left="840" w:leftChars="0" w:hanging="420" w:firstLineChars="0"/>
        <w:rPr>
          <w:rFonts w:hint="default"/>
          <w:lang w:val="vi-VN"/>
        </w:rPr>
      </w:pPr>
      <w:r>
        <w:rPr>
          <w:rFonts w:hint="default"/>
          <w:lang w:val="vi-VN"/>
        </w:rPr>
        <w:t>ModelDB</w:t>
      </w:r>
    </w:p>
    <w:p w14:paraId="27AB5161">
      <w:pPr>
        <w:numPr>
          <w:ilvl w:val="1"/>
          <w:numId w:val="18"/>
        </w:numPr>
        <w:ind w:left="840" w:leftChars="0" w:hanging="420" w:firstLineChars="0"/>
        <w:rPr>
          <w:rFonts w:hint="default"/>
          <w:lang w:val="vi-VN"/>
        </w:rPr>
      </w:pPr>
      <w:r>
        <w:rPr>
          <w:rFonts w:hint="default"/>
          <w:lang w:val="vi-VN"/>
        </w:rPr>
        <w:t>DatasetDB</w:t>
      </w:r>
    </w:p>
    <w:p w14:paraId="2DEBDC45">
      <w:pPr>
        <w:numPr>
          <w:ilvl w:val="1"/>
          <w:numId w:val="18"/>
        </w:numPr>
        <w:ind w:left="840" w:leftChars="0" w:hanging="420" w:firstLineChars="0"/>
        <w:rPr>
          <w:rFonts w:hint="default"/>
          <w:lang w:val="vi-VN"/>
        </w:rPr>
      </w:pPr>
      <w:r>
        <w:rPr>
          <w:rFonts w:hint="default"/>
          <w:lang w:val="vi-VN"/>
        </w:rPr>
        <w:t>DetectionDB</w:t>
      </w:r>
    </w:p>
    <w:p w14:paraId="3C68A397">
      <w:p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6075680" cy="6094095"/>
            <wp:effectExtent l="0" t="0" r="1270" b="1905"/>
            <wp:docPr id="55" name="Picture 55" descr="Thiết Kế Kiến Trú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 descr="Thiết Kế Kiến Trúc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75680" cy="609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vi-VN"/>
        </w:rPr>
        <w:br w:type="page"/>
      </w:r>
      <w:bookmarkEnd w:id="6"/>
    </w:p>
    <w:p w14:paraId="28B477AF">
      <w:pPr>
        <w:pStyle w:val="2"/>
        <w:bidi w:val="0"/>
        <w:rPr>
          <w:rFonts w:hint="default"/>
          <w:lang w:val="vi-VN"/>
        </w:rPr>
      </w:pPr>
      <w:bookmarkStart w:id="7" w:name="_Toc1296"/>
      <w:r>
        <w:rPr>
          <w:rFonts w:hint="default"/>
          <w:lang w:val="vi-VN"/>
        </w:rPr>
        <w:t>Thiết kế chi tiết cho từng module</w:t>
      </w:r>
      <w:bookmarkEnd w:id="7"/>
    </w:p>
    <w:p w14:paraId="26475136">
      <w:pPr>
        <w:pStyle w:val="3"/>
        <w:numPr>
          <w:ilvl w:val="1"/>
          <w:numId w:val="3"/>
        </w:numPr>
        <w:bidi w:val="0"/>
        <w:rPr>
          <w:rFonts w:hint="default"/>
          <w:lang w:val="vi-VN"/>
        </w:rPr>
      </w:pPr>
      <w:bookmarkStart w:id="8" w:name="_Toc29884"/>
      <w:r>
        <w:rPr>
          <w:rFonts w:hint="default"/>
          <w:lang w:val="vi-VN"/>
        </w:rPr>
        <w:t>Các mô hình nhận dạng đã huấn luyện</w:t>
      </w:r>
      <w:bookmarkEnd w:id="8"/>
    </w:p>
    <w:p w14:paraId="13BB3541">
      <w:pPr>
        <w:pStyle w:val="4"/>
        <w:bidi w:val="0"/>
        <w:rPr>
          <w:rFonts w:hint="default"/>
          <w:lang w:val="vi-VN"/>
        </w:rPr>
      </w:pPr>
      <w:bookmarkStart w:id="9" w:name="_Toc27133"/>
      <w:r>
        <w:rPr>
          <w:rFonts w:hint="default"/>
          <w:lang w:val="vi-VN"/>
        </w:rPr>
        <w:t>Giao diện</w:t>
      </w:r>
      <w:bookmarkEnd w:id="9"/>
    </w:p>
    <w:p w14:paraId="73939A25">
      <w:pPr>
        <w:numPr>
          <w:ilvl w:val="0"/>
          <w:numId w:val="0"/>
        </w:numPr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Gồm các trang:</w:t>
      </w:r>
    </w:p>
    <w:p w14:paraId="33121781">
      <w:pPr>
        <w:numPr>
          <w:ilvl w:val="0"/>
          <w:numId w:val="0"/>
        </w:numPr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 xml:space="preserve">Quản lý mô hình: </w:t>
      </w:r>
    </w:p>
    <w:p w14:paraId="4253D90B">
      <w:pPr>
        <w:numPr>
          <w:ilvl w:val="0"/>
          <w:numId w:val="0"/>
        </w:numPr>
        <w:rPr>
          <w:sz w:val="26"/>
          <w:szCs w:val="26"/>
        </w:rPr>
      </w:pPr>
      <w:r>
        <w:rPr>
          <w:sz w:val="26"/>
          <w:szCs w:val="26"/>
        </w:rPr>
        <w:drawing>
          <wp:inline distT="0" distB="0" distL="114300" distR="114300">
            <wp:extent cx="5266690" cy="2962910"/>
            <wp:effectExtent l="0" t="0" r="1016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5E605">
      <w:pPr>
        <w:numPr>
          <w:ilvl w:val="0"/>
          <w:numId w:val="0"/>
        </w:numPr>
        <w:rPr>
          <w:sz w:val="26"/>
          <w:szCs w:val="26"/>
        </w:rPr>
      </w:pPr>
    </w:p>
    <w:p w14:paraId="78EE4CF5">
      <w:pPr>
        <w:numPr>
          <w:ilvl w:val="0"/>
          <w:numId w:val="0"/>
        </w:numPr>
        <w:rPr>
          <w:sz w:val="26"/>
          <w:szCs w:val="26"/>
        </w:rPr>
      </w:pPr>
    </w:p>
    <w:p w14:paraId="5E17B4FD">
      <w:pPr>
        <w:numPr>
          <w:ilvl w:val="0"/>
          <w:numId w:val="0"/>
        </w:numPr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Mô Hình chi tiết:</w:t>
      </w:r>
    </w:p>
    <w:p w14:paraId="31F6FB7F">
      <w:pPr>
        <w:numPr>
          <w:ilvl w:val="0"/>
          <w:numId w:val="0"/>
        </w:numPr>
        <w:ind w:leftChars="0"/>
        <w:rPr>
          <w:sz w:val="26"/>
          <w:szCs w:val="26"/>
        </w:rPr>
      </w:pPr>
      <w:r>
        <w:rPr>
          <w:sz w:val="26"/>
          <w:szCs w:val="26"/>
        </w:rPr>
        <w:drawing>
          <wp:inline distT="0" distB="0" distL="114300" distR="114300">
            <wp:extent cx="5266690" cy="2962910"/>
            <wp:effectExtent l="0" t="0" r="10160" b="889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2A11F">
      <w:pPr>
        <w:numPr>
          <w:ilvl w:val="0"/>
          <w:numId w:val="0"/>
        </w:numPr>
        <w:ind w:leftChars="0"/>
        <w:rPr>
          <w:sz w:val="26"/>
          <w:szCs w:val="26"/>
        </w:rPr>
      </w:pPr>
    </w:p>
    <w:p w14:paraId="67EF03E8">
      <w:pPr>
        <w:numPr>
          <w:ilvl w:val="0"/>
          <w:numId w:val="0"/>
        </w:numPr>
        <w:ind w:leftChars="0"/>
        <w:rPr>
          <w:sz w:val="26"/>
          <w:szCs w:val="26"/>
        </w:rPr>
      </w:pPr>
    </w:p>
    <w:p w14:paraId="448AA44A">
      <w:pPr>
        <w:numPr>
          <w:ilvl w:val="0"/>
          <w:numId w:val="0"/>
        </w:numPr>
        <w:ind w:leftChars="0"/>
        <w:rPr>
          <w:sz w:val="26"/>
          <w:szCs w:val="26"/>
        </w:rPr>
      </w:pPr>
    </w:p>
    <w:p w14:paraId="4189EB52">
      <w:pPr>
        <w:numPr>
          <w:ilvl w:val="0"/>
          <w:numId w:val="0"/>
        </w:numPr>
        <w:ind w:leftChars="0"/>
        <w:rPr>
          <w:sz w:val="26"/>
          <w:szCs w:val="26"/>
        </w:rPr>
      </w:pPr>
    </w:p>
    <w:p w14:paraId="225DC377">
      <w:pPr>
        <w:numPr>
          <w:ilvl w:val="0"/>
          <w:numId w:val="0"/>
        </w:numPr>
        <w:ind w:leftChars="0"/>
        <w:rPr>
          <w:sz w:val="26"/>
          <w:szCs w:val="26"/>
        </w:rPr>
      </w:pPr>
    </w:p>
    <w:p w14:paraId="4C04F605">
      <w:pPr>
        <w:numPr>
          <w:ilvl w:val="0"/>
          <w:numId w:val="0"/>
        </w:numPr>
        <w:ind w:leftChars="0"/>
        <w:rPr>
          <w:sz w:val="26"/>
          <w:szCs w:val="26"/>
        </w:rPr>
      </w:pPr>
    </w:p>
    <w:p w14:paraId="617FCC7A">
      <w:pPr>
        <w:numPr>
          <w:ilvl w:val="0"/>
          <w:numId w:val="0"/>
        </w:numPr>
        <w:ind w:left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Chọn tập dữ liệu</w:t>
      </w:r>
    </w:p>
    <w:p w14:paraId="332CB7B6">
      <w:pPr>
        <w:numPr>
          <w:ilvl w:val="0"/>
          <w:numId w:val="0"/>
        </w:numPr>
        <w:ind w:leftChars="0"/>
        <w:rPr>
          <w:sz w:val="26"/>
          <w:szCs w:val="26"/>
        </w:rPr>
      </w:pPr>
      <w:r>
        <w:rPr>
          <w:sz w:val="26"/>
          <w:szCs w:val="26"/>
        </w:rPr>
        <w:drawing>
          <wp:inline distT="0" distB="0" distL="114300" distR="114300">
            <wp:extent cx="5266690" cy="2962910"/>
            <wp:effectExtent l="0" t="0" r="10160" b="8890"/>
            <wp:docPr id="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CC582">
      <w:pPr>
        <w:numPr>
          <w:ilvl w:val="0"/>
          <w:numId w:val="0"/>
        </w:numPr>
        <w:ind w:leftChars="0"/>
        <w:rPr>
          <w:sz w:val="26"/>
          <w:szCs w:val="26"/>
        </w:rPr>
      </w:pPr>
      <w:r>
        <w:rPr>
          <w:sz w:val="26"/>
          <w:szCs w:val="26"/>
        </w:rPr>
        <w:drawing>
          <wp:inline distT="0" distB="0" distL="114300" distR="114300">
            <wp:extent cx="5266690" cy="2962910"/>
            <wp:effectExtent l="0" t="0" r="10160" b="8890"/>
            <wp:docPr id="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D3707">
      <w:pPr>
        <w:numPr>
          <w:ilvl w:val="0"/>
          <w:numId w:val="0"/>
        </w:numPr>
        <w:ind w:leftChars="0"/>
        <w:rPr>
          <w:sz w:val="26"/>
          <w:szCs w:val="26"/>
        </w:rPr>
      </w:pPr>
    </w:p>
    <w:p w14:paraId="7B1AE0BE">
      <w:pPr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br w:type="page"/>
      </w:r>
    </w:p>
    <w:p w14:paraId="57D212B3">
      <w:pPr>
        <w:numPr>
          <w:ilvl w:val="0"/>
          <w:numId w:val="0"/>
        </w:numPr>
        <w:ind w:left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Kết quả huấn luyện lại:</w:t>
      </w:r>
    </w:p>
    <w:p w14:paraId="181D25C1">
      <w:pPr>
        <w:numPr>
          <w:ilvl w:val="0"/>
          <w:numId w:val="0"/>
        </w:numPr>
        <w:rPr>
          <w:sz w:val="26"/>
          <w:szCs w:val="26"/>
        </w:rPr>
      </w:pPr>
      <w:r>
        <w:rPr>
          <w:sz w:val="26"/>
          <w:szCs w:val="26"/>
        </w:rPr>
        <w:drawing>
          <wp:inline distT="0" distB="0" distL="114300" distR="114300">
            <wp:extent cx="5266690" cy="2962910"/>
            <wp:effectExtent l="0" t="0" r="10160" b="8890"/>
            <wp:docPr id="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2FA77">
      <w:pPr>
        <w:numPr>
          <w:ilvl w:val="0"/>
          <w:numId w:val="0"/>
        </w:numPr>
        <w:rPr>
          <w:rFonts w:hint="default"/>
          <w:sz w:val="26"/>
          <w:szCs w:val="26"/>
          <w:lang w:val="vi-VN"/>
        </w:rPr>
      </w:pPr>
      <w:r>
        <w:rPr>
          <w:sz w:val="26"/>
          <w:szCs w:val="26"/>
        </w:rPr>
        <w:drawing>
          <wp:inline distT="0" distB="0" distL="114300" distR="114300">
            <wp:extent cx="5266690" cy="2962910"/>
            <wp:effectExtent l="0" t="0" r="10160" b="8890"/>
            <wp:docPr id="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7C68F">
      <w:pPr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br w:type="page"/>
      </w:r>
    </w:p>
    <w:p w14:paraId="596D9EA2">
      <w:pPr>
        <w:pStyle w:val="4"/>
        <w:bidi w:val="0"/>
        <w:rPr>
          <w:rFonts w:hint="default"/>
          <w:lang w:val="vi-VN"/>
        </w:rPr>
      </w:pPr>
      <w:bookmarkStart w:id="10" w:name="_Toc5088"/>
      <w:r>
        <w:rPr>
          <w:rFonts w:hint="default"/>
          <w:lang w:val="vi-VN"/>
        </w:rPr>
        <w:t>Biểu đồ lớp chi tiết</w:t>
      </w:r>
      <w:bookmarkEnd w:id="10"/>
    </w:p>
    <w:p w14:paraId="43828FEE">
      <w:pPr>
        <w:pStyle w:val="5"/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Client (port: 5173)</w:t>
      </w:r>
    </w:p>
    <w:p w14:paraId="085AFABA">
      <w:pPr>
        <w:numPr>
          <w:ilvl w:val="0"/>
          <w:numId w:val="19"/>
        </w:numPr>
        <w:ind w:left="420" w:leftChars="0" w:hanging="420" w:firstLineChars="0"/>
        <w:rPr>
          <w:sz w:val="26"/>
          <w:szCs w:val="26"/>
        </w:rPr>
      </w:pPr>
      <w:r>
        <w:rPr>
          <w:rFonts w:hint="default" w:cs="Times New Roman"/>
          <w:sz w:val="26"/>
          <w:szCs w:val="26"/>
          <w:lang w:val="vi-VN"/>
        </w:rPr>
        <w:t>ModelPage.tsx: quản lý mô hình</w:t>
      </w:r>
    </w:p>
    <w:p w14:paraId="2B45FEA9">
      <w:pPr>
        <w:numPr>
          <w:ilvl w:val="0"/>
          <w:numId w:val="20"/>
        </w:numPr>
        <w:ind w:left="840" w:leftChars="0" w:hanging="420" w:firstLineChars="0"/>
        <w:rPr>
          <w:sz w:val="26"/>
          <w:szCs w:val="26"/>
        </w:rPr>
      </w:pPr>
      <w:r>
        <w:rPr>
          <w:rFonts w:hint="default"/>
          <w:sz w:val="26"/>
          <w:szCs w:val="26"/>
          <w:lang w:val="vi-VN"/>
        </w:rPr>
        <w:t>Thuộc tính tường minh:</w:t>
      </w:r>
    </w:p>
    <w:p w14:paraId="585BDAD7">
      <w:pPr>
        <w:numPr>
          <w:ilvl w:val="1"/>
          <w:numId w:val="20"/>
        </w:numPr>
        <w:ind w:left="1260" w:leftChars="0" w:hanging="420" w:firstLineChars="0"/>
        <w:rPr>
          <w:sz w:val="26"/>
          <w:szCs w:val="26"/>
        </w:rPr>
      </w:pPr>
      <w:r>
        <w:rPr>
          <w:rFonts w:hint="default"/>
          <w:sz w:val="26"/>
          <w:szCs w:val="26"/>
          <w:lang w:val="vi-VN"/>
        </w:rPr>
        <w:t>txtSearch: input</w:t>
      </w:r>
    </w:p>
    <w:p w14:paraId="157A5B75">
      <w:pPr>
        <w:numPr>
          <w:ilvl w:val="1"/>
          <w:numId w:val="20"/>
        </w:numPr>
        <w:ind w:left="1260" w:leftChars="0" w:hanging="420" w:firstLineChars="0"/>
        <w:rPr>
          <w:sz w:val="26"/>
          <w:szCs w:val="26"/>
        </w:rPr>
      </w:pPr>
      <w:r>
        <w:rPr>
          <w:rFonts w:hint="default"/>
          <w:sz w:val="26"/>
          <w:szCs w:val="26"/>
          <w:lang w:val="vi-VN"/>
        </w:rPr>
        <w:t>ListMoHinh: MoHinh[]</w:t>
      </w:r>
    </w:p>
    <w:p w14:paraId="27993F71">
      <w:pPr>
        <w:numPr>
          <w:ilvl w:val="0"/>
          <w:numId w:val="20"/>
        </w:numPr>
        <w:ind w:left="840" w:leftChars="0" w:hanging="420" w:firstLineChars="0"/>
        <w:rPr>
          <w:sz w:val="26"/>
          <w:szCs w:val="26"/>
        </w:rPr>
      </w:pPr>
      <w:r>
        <w:rPr>
          <w:rFonts w:hint="default"/>
          <w:sz w:val="26"/>
          <w:szCs w:val="26"/>
          <w:lang w:val="vi-VN"/>
        </w:rPr>
        <w:t>Thuộc tính ấn</w:t>
      </w:r>
    </w:p>
    <w:p w14:paraId="6841F76C">
      <w:pPr>
        <w:numPr>
          <w:ilvl w:val="1"/>
          <w:numId w:val="20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moHinh: MoHinh[]</w:t>
      </w:r>
    </w:p>
    <w:p w14:paraId="30784BCC">
      <w:pPr>
        <w:numPr>
          <w:ilvl w:val="0"/>
          <w:numId w:val="20"/>
        </w:numPr>
        <w:ind w:left="84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Gọi tới model service: lấy danh sách mô hình</w:t>
      </w:r>
    </w:p>
    <w:p w14:paraId="6B13A95F">
      <w:pPr>
        <w:numPr>
          <w:ilvl w:val="0"/>
          <w:numId w:val="21"/>
        </w:numPr>
        <w:ind w:left="420" w:leftChars="0" w:hanging="420" w:firstLineChars="0"/>
        <w:rPr>
          <w:sz w:val="26"/>
          <w:szCs w:val="26"/>
        </w:rPr>
      </w:pPr>
      <w:r>
        <w:rPr>
          <w:rFonts w:hint="default"/>
          <w:sz w:val="26"/>
          <w:szCs w:val="26"/>
          <w:lang w:val="vi-VN"/>
        </w:rPr>
        <w:t>ModelDetail.tsx: Mô hình chi tiết</w:t>
      </w:r>
    </w:p>
    <w:p w14:paraId="1DBE7019">
      <w:pPr>
        <w:numPr>
          <w:ilvl w:val="1"/>
          <w:numId w:val="21"/>
        </w:numPr>
        <w:ind w:left="840" w:leftChars="0" w:hanging="420" w:firstLineChars="0"/>
        <w:rPr>
          <w:sz w:val="26"/>
          <w:szCs w:val="26"/>
        </w:rPr>
      </w:pPr>
      <w:r>
        <w:rPr>
          <w:rFonts w:hint="default"/>
          <w:sz w:val="26"/>
          <w:szCs w:val="26"/>
          <w:lang w:val="vi-VN"/>
        </w:rPr>
        <w:t>Thuộc tính tường minh</w:t>
      </w:r>
    </w:p>
    <w:p w14:paraId="25DEE247">
      <w:pPr>
        <w:numPr>
          <w:ilvl w:val="2"/>
          <w:numId w:val="21"/>
        </w:numPr>
        <w:ind w:left="1260" w:leftChars="0" w:hanging="420" w:firstLineChars="0"/>
        <w:rPr>
          <w:sz w:val="26"/>
          <w:szCs w:val="26"/>
        </w:rPr>
      </w:pPr>
      <w:r>
        <w:rPr>
          <w:rFonts w:hint="default"/>
          <w:sz w:val="26"/>
          <w:szCs w:val="26"/>
          <w:lang w:val="vi-VN"/>
        </w:rPr>
        <w:t>btnHuanLuyenMohinh</w:t>
      </w:r>
    </w:p>
    <w:p w14:paraId="196915A3">
      <w:pPr>
        <w:numPr>
          <w:ilvl w:val="2"/>
          <w:numId w:val="21"/>
        </w:numPr>
        <w:ind w:left="1260" w:leftChars="0" w:hanging="420" w:firstLineChars="0"/>
        <w:rPr>
          <w:sz w:val="26"/>
          <w:szCs w:val="26"/>
        </w:rPr>
      </w:pPr>
      <w:r>
        <w:rPr>
          <w:rFonts w:hint="default"/>
          <w:sz w:val="26"/>
          <w:szCs w:val="26"/>
          <w:lang w:val="vi-VN"/>
        </w:rPr>
        <w:t>tblMauHanhVi: danh sách các mẫu</w:t>
      </w:r>
    </w:p>
    <w:p w14:paraId="1B0C3CA9">
      <w:pPr>
        <w:numPr>
          <w:ilvl w:val="1"/>
          <w:numId w:val="21"/>
        </w:numPr>
        <w:ind w:left="840" w:leftChars="0" w:hanging="420" w:firstLineChars="0"/>
        <w:rPr>
          <w:sz w:val="26"/>
          <w:szCs w:val="26"/>
        </w:rPr>
      </w:pPr>
      <w:r>
        <w:rPr>
          <w:rFonts w:hint="default"/>
          <w:sz w:val="26"/>
          <w:szCs w:val="26"/>
          <w:lang w:val="vi-VN"/>
        </w:rPr>
        <w:t>Thuộc tính ẩn</w:t>
      </w:r>
    </w:p>
    <w:p w14:paraId="042067F1">
      <w:pPr>
        <w:numPr>
          <w:ilvl w:val="2"/>
          <w:numId w:val="21"/>
        </w:numPr>
        <w:ind w:left="1260" w:leftChars="0" w:hanging="420" w:firstLineChars="0"/>
        <w:rPr>
          <w:sz w:val="26"/>
          <w:szCs w:val="26"/>
        </w:rPr>
      </w:pPr>
      <w:r>
        <w:rPr>
          <w:rFonts w:hint="default"/>
          <w:sz w:val="26"/>
          <w:szCs w:val="26"/>
          <w:lang w:val="vi-VN"/>
        </w:rPr>
        <w:t>moHinh: MoHinh</w:t>
      </w:r>
    </w:p>
    <w:p w14:paraId="50C6DFC3">
      <w:pPr>
        <w:numPr>
          <w:ilvl w:val="1"/>
          <w:numId w:val="21"/>
        </w:numPr>
        <w:ind w:left="840" w:leftChars="0" w:hanging="420" w:firstLineChars="0"/>
        <w:rPr>
          <w:sz w:val="26"/>
          <w:szCs w:val="26"/>
        </w:rPr>
      </w:pPr>
      <w:r>
        <w:rPr>
          <w:rFonts w:hint="default"/>
          <w:sz w:val="26"/>
          <w:szCs w:val="26"/>
          <w:lang w:val="vi-VN"/>
        </w:rPr>
        <w:t>Gọi tới model service: lấy ra mô hình theo id</w:t>
      </w:r>
    </w:p>
    <w:p w14:paraId="4A2B0025">
      <w:pPr>
        <w:numPr>
          <w:ilvl w:val="0"/>
          <w:numId w:val="22"/>
        </w:numPr>
        <w:ind w:left="420" w:leftChars="0" w:hanging="420" w:firstLineChars="0"/>
        <w:rPr>
          <w:sz w:val="26"/>
          <w:szCs w:val="26"/>
        </w:rPr>
      </w:pPr>
      <w:r>
        <w:rPr>
          <w:rFonts w:hint="default"/>
          <w:sz w:val="26"/>
          <w:szCs w:val="26"/>
          <w:lang w:val="vi-VN"/>
        </w:rPr>
        <w:t>SaveModel.tsx</w:t>
      </w:r>
    </w:p>
    <w:p w14:paraId="2C8F91AE">
      <w:pPr>
        <w:numPr>
          <w:ilvl w:val="1"/>
          <w:numId w:val="22"/>
        </w:numPr>
        <w:ind w:left="840" w:leftChars="0" w:hanging="420" w:firstLineChars="0"/>
        <w:rPr>
          <w:sz w:val="26"/>
          <w:szCs w:val="26"/>
        </w:rPr>
      </w:pPr>
      <w:r>
        <w:rPr>
          <w:rFonts w:hint="default"/>
          <w:sz w:val="26"/>
          <w:szCs w:val="26"/>
          <w:lang w:val="vi-VN"/>
        </w:rPr>
        <w:t>Thuộc tính tường minh</w:t>
      </w:r>
    </w:p>
    <w:p w14:paraId="622AC15E">
      <w:pPr>
        <w:numPr>
          <w:ilvl w:val="2"/>
          <w:numId w:val="22"/>
        </w:numPr>
        <w:ind w:left="1260" w:leftChars="0" w:hanging="420" w:firstLineChars="0"/>
        <w:rPr>
          <w:sz w:val="26"/>
          <w:szCs w:val="26"/>
        </w:rPr>
      </w:pPr>
      <w:r>
        <w:rPr>
          <w:rFonts w:hint="default"/>
          <w:sz w:val="26"/>
          <w:szCs w:val="26"/>
          <w:lang w:val="vi-VN"/>
        </w:rPr>
        <w:t>btnHuy</w:t>
      </w:r>
    </w:p>
    <w:p w14:paraId="1D782BF0">
      <w:pPr>
        <w:numPr>
          <w:ilvl w:val="2"/>
          <w:numId w:val="22"/>
        </w:numPr>
        <w:ind w:left="1260" w:leftChars="0" w:hanging="420" w:firstLineChars="0"/>
        <w:rPr>
          <w:sz w:val="26"/>
          <w:szCs w:val="26"/>
        </w:rPr>
      </w:pPr>
      <w:r>
        <w:rPr>
          <w:rFonts w:hint="default"/>
          <w:sz w:val="26"/>
          <w:szCs w:val="26"/>
          <w:lang w:val="vi-VN"/>
        </w:rPr>
        <w:t>btnLuuMoHinh</w:t>
      </w:r>
    </w:p>
    <w:p w14:paraId="30A2EB33">
      <w:pPr>
        <w:numPr>
          <w:ilvl w:val="2"/>
          <w:numId w:val="22"/>
        </w:numPr>
        <w:ind w:left="1260" w:leftChars="0" w:hanging="420" w:firstLineChars="0"/>
        <w:rPr>
          <w:sz w:val="26"/>
          <w:szCs w:val="26"/>
        </w:rPr>
      </w:pPr>
      <w:r>
        <w:rPr>
          <w:rFonts w:hint="default"/>
          <w:sz w:val="26"/>
          <w:szCs w:val="26"/>
          <w:lang w:val="vi-VN"/>
        </w:rPr>
        <w:t>Thông tin mới của mô hình</w:t>
      </w:r>
    </w:p>
    <w:p w14:paraId="0766D9B8">
      <w:pPr>
        <w:numPr>
          <w:ilvl w:val="1"/>
          <w:numId w:val="22"/>
        </w:numPr>
        <w:ind w:left="840" w:leftChars="0" w:hanging="420" w:firstLineChars="0"/>
        <w:rPr>
          <w:rFonts w:hint="default" w:cs="Times New Roman"/>
          <w:b/>
          <w:bCs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Gọi tới model service: (save) để lưu mô hình mới</w:t>
      </w:r>
    </w:p>
    <w:p w14:paraId="2F8EDE8D">
      <w:pPr>
        <w:numPr>
          <w:ilvl w:val="0"/>
          <w:numId w:val="0"/>
        </w:numPr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drawing>
          <wp:inline distT="0" distB="0" distL="114300" distR="114300">
            <wp:extent cx="5268595" cy="1280160"/>
            <wp:effectExtent l="0" t="0" r="8255" b="15240"/>
            <wp:docPr id="1" name="Picture 1" descr="class chi tiết Client quản lý mô hì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lass chi tiết Client quản lý mô hình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93092">
      <w:pPr>
        <w:numPr>
          <w:ilvl w:val="0"/>
          <w:numId w:val="0"/>
        </w:numPr>
        <w:rPr>
          <w:sz w:val="26"/>
          <w:szCs w:val="26"/>
        </w:rPr>
      </w:pPr>
    </w:p>
    <w:p w14:paraId="5F829882">
      <w:pPr>
        <w:numPr>
          <w:ilvl w:val="0"/>
          <w:numId w:val="0"/>
        </w:numPr>
        <w:rPr>
          <w:rFonts w:hint="default" w:cs="Times New Roman"/>
          <w:sz w:val="26"/>
          <w:szCs w:val="26"/>
          <w:lang w:val="vi-VN"/>
        </w:rPr>
      </w:pPr>
    </w:p>
    <w:p w14:paraId="3DC2513D">
      <w:pPr>
        <w:numPr>
          <w:ilvl w:val="0"/>
          <w:numId w:val="0"/>
        </w:numPr>
        <w:rPr>
          <w:rFonts w:hint="default" w:cs="Times New Roman"/>
          <w:sz w:val="26"/>
          <w:szCs w:val="26"/>
          <w:lang w:val="vi-VN"/>
        </w:rPr>
      </w:pPr>
    </w:p>
    <w:p w14:paraId="65088E3E">
      <w:pPr>
        <w:numPr>
          <w:ilvl w:val="0"/>
          <w:numId w:val="0"/>
        </w:numPr>
        <w:rPr>
          <w:rFonts w:hint="default" w:cs="Times New Roman"/>
          <w:sz w:val="26"/>
          <w:szCs w:val="26"/>
          <w:lang w:val="vi-VN"/>
        </w:rPr>
      </w:pPr>
    </w:p>
    <w:p w14:paraId="0CA3F5D8">
      <w:pPr>
        <w:rPr>
          <w:rFonts w:hint="default" w:cs="Times New Roman"/>
          <w:b/>
          <w:bCs/>
          <w:sz w:val="26"/>
          <w:szCs w:val="26"/>
          <w:lang w:val="vi-VN"/>
        </w:rPr>
      </w:pPr>
      <w:r>
        <w:rPr>
          <w:rFonts w:hint="default" w:cs="Times New Roman"/>
          <w:b/>
          <w:bCs/>
          <w:sz w:val="26"/>
          <w:szCs w:val="26"/>
          <w:lang w:val="vi-VN"/>
        </w:rPr>
        <w:br w:type="page"/>
      </w:r>
    </w:p>
    <w:p w14:paraId="5103CE8B">
      <w:pPr>
        <w:pStyle w:val="5"/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MODEL_SERVICE (port: 5001)</w:t>
      </w:r>
    </w:p>
    <w:p w14:paraId="790B36F5">
      <w:pPr>
        <w:numPr>
          <w:numId w:val="0"/>
        </w:numPr>
        <w:ind w:left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JpaRepository&lt;MoHinh, String&gt;</w:t>
      </w:r>
    </w:p>
    <w:p w14:paraId="0D19E3F0">
      <w:pPr>
        <w:numPr>
          <w:ilvl w:val="1"/>
          <w:numId w:val="23"/>
        </w:numPr>
        <w:ind w:left="84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Thực hiện truy vấn đến bảng MoHinh</w:t>
      </w:r>
    </w:p>
    <w:p w14:paraId="1C248C58">
      <w:pPr>
        <w:numPr>
          <w:ilvl w:val="0"/>
          <w:numId w:val="24"/>
        </w:numPr>
        <w:ind w:left="42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Chức năng tìm kiếm mô hình:</w:t>
      </w:r>
    </w:p>
    <w:p w14:paraId="63C5497F">
      <w:pPr>
        <w:numPr>
          <w:ilvl w:val="1"/>
          <w:numId w:val="24"/>
        </w:numPr>
        <w:ind w:left="84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Controller : search()</w:t>
      </w:r>
    </w:p>
    <w:p w14:paraId="3AA0526A">
      <w:pPr>
        <w:numPr>
          <w:ilvl w:val="2"/>
          <w:numId w:val="24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Input: keyword: String</w:t>
      </w:r>
    </w:p>
    <w:p w14:paraId="5DC10D13">
      <w:pPr>
        <w:numPr>
          <w:ilvl w:val="2"/>
          <w:numId w:val="24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Output: ApiResponse&lt;List&lt;MoHinhResponse&gt;&gt;</w:t>
      </w:r>
    </w:p>
    <w:p w14:paraId="68544F3D">
      <w:pPr>
        <w:numPr>
          <w:ilvl w:val="1"/>
          <w:numId w:val="24"/>
        </w:numPr>
        <w:ind w:left="84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Service: search()</w:t>
      </w:r>
    </w:p>
    <w:p w14:paraId="033B9A98">
      <w:pPr>
        <w:numPr>
          <w:ilvl w:val="2"/>
          <w:numId w:val="24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Input: keyword: string</w:t>
      </w:r>
    </w:p>
    <w:p w14:paraId="4816B32E">
      <w:pPr>
        <w:numPr>
          <w:ilvl w:val="2"/>
          <w:numId w:val="24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Ouput: List&lt;MoHinhResponse&gt;</w:t>
      </w:r>
    </w:p>
    <w:p w14:paraId="49079DE3">
      <w:pPr>
        <w:numPr>
          <w:ilvl w:val="1"/>
          <w:numId w:val="24"/>
        </w:numPr>
        <w:ind w:left="84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Repository: findByTenMoHinh()</w:t>
      </w:r>
    </w:p>
    <w:p w14:paraId="1273A291">
      <w:pPr>
        <w:numPr>
          <w:ilvl w:val="2"/>
          <w:numId w:val="24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Input: tenMoHinh: String</w:t>
      </w:r>
    </w:p>
    <w:p w14:paraId="31594B1D">
      <w:pPr>
        <w:numPr>
          <w:ilvl w:val="2"/>
          <w:numId w:val="24"/>
        </w:numPr>
        <w:ind w:left="1260" w:leftChars="0" w:hanging="420" w:firstLineChars="0"/>
        <w:rPr>
          <w:sz w:val="26"/>
          <w:szCs w:val="26"/>
        </w:rPr>
      </w:pPr>
      <w:r>
        <w:rPr>
          <w:rFonts w:hint="default" w:cs="Times New Roman"/>
          <w:sz w:val="26"/>
          <w:szCs w:val="26"/>
          <w:lang w:val="vi-VN"/>
        </w:rPr>
        <w:t>Output: List&lt;MoHinh&gt;</w:t>
      </w:r>
    </w:p>
    <w:p w14:paraId="5ACADDB2">
      <w:pPr>
        <w:numPr>
          <w:ilvl w:val="2"/>
          <w:numId w:val="24"/>
        </w:numPr>
        <w:ind w:left="1260" w:leftChars="0" w:hanging="420" w:firstLineChars="0"/>
        <w:rPr>
          <w:sz w:val="26"/>
          <w:szCs w:val="26"/>
        </w:rPr>
      </w:pPr>
      <w:r>
        <w:rPr>
          <w:rFonts w:hint="default"/>
          <w:sz w:val="26"/>
          <w:szCs w:val="26"/>
          <w:lang w:val="vi-VN"/>
        </w:rPr>
        <w:t>Xử lý:</w:t>
      </w:r>
    </w:p>
    <w:p w14:paraId="6196A637">
      <w:pPr>
        <w:numPr>
          <w:ilvl w:val="3"/>
          <w:numId w:val="24"/>
        </w:numPr>
        <w:ind w:left="1680" w:leftChars="0" w:hanging="420" w:firstLineChars="0"/>
        <w:rPr>
          <w:sz w:val="26"/>
          <w:szCs w:val="26"/>
        </w:rPr>
      </w:pPr>
      <w:r>
        <w:rPr>
          <w:sz w:val="26"/>
          <w:szCs w:val="26"/>
        </w:rPr>
        <w:t xml:space="preserve">Gọi repository tìm kiếm theo tên mô hình </w:t>
      </w:r>
    </w:p>
    <w:p w14:paraId="16A33C13">
      <w:pPr>
        <w:numPr>
          <w:ilvl w:val="0"/>
          <w:numId w:val="0"/>
        </w:numPr>
        <w:ind w:left="420" w:leftChars="0"/>
        <w:rPr>
          <w:rFonts w:hint="default" w:cs="Times New Roman"/>
          <w:sz w:val="26"/>
          <w:szCs w:val="26"/>
          <w:lang w:val="vi-VN"/>
        </w:rPr>
      </w:pPr>
    </w:p>
    <w:p w14:paraId="3E592DE8">
      <w:pPr>
        <w:numPr>
          <w:ilvl w:val="0"/>
          <w:numId w:val="24"/>
        </w:numPr>
        <w:ind w:left="42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Chức năng lấy chi tiét mô hình</w:t>
      </w:r>
    </w:p>
    <w:p w14:paraId="70A886D4">
      <w:pPr>
        <w:numPr>
          <w:ilvl w:val="1"/>
          <w:numId w:val="24"/>
        </w:numPr>
        <w:ind w:left="84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Controller: getById()</w:t>
      </w:r>
    </w:p>
    <w:p w14:paraId="1AE62E79">
      <w:pPr>
        <w:numPr>
          <w:ilvl w:val="2"/>
          <w:numId w:val="24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Input: id: String</w:t>
      </w:r>
    </w:p>
    <w:p w14:paraId="3C1BB256">
      <w:pPr>
        <w:numPr>
          <w:ilvl w:val="2"/>
          <w:numId w:val="24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Output: ApiResponse&lt;MoHinhResponse&gt;</w:t>
      </w:r>
    </w:p>
    <w:p w14:paraId="020CD5D7">
      <w:pPr>
        <w:numPr>
          <w:ilvl w:val="1"/>
          <w:numId w:val="24"/>
        </w:numPr>
        <w:ind w:left="84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Service: getById()</w:t>
      </w:r>
    </w:p>
    <w:p w14:paraId="4AA163F2">
      <w:pPr>
        <w:numPr>
          <w:ilvl w:val="2"/>
          <w:numId w:val="24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Input: id: String</w:t>
      </w:r>
    </w:p>
    <w:p w14:paraId="0D27CB4B">
      <w:pPr>
        <w:numPr>
          <w:ilvl w:val="2"/>
          <w:numId w:val="24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Output: MoHinhResponse</w:t>
      </w:r>
    </w:p>
    <w:p w14:paraId="4A8C5463">
      <w:pPr>
        <w:numPr>
          <w:ilvl w:val="2"/>
          <w:numId w:val="24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Xử lý:</w:t>
      </w:r>
    </w:p>
    <w:p w14:paraId="340ACEB8">
      <w:pPr>
        <w:numPr>
          <w:ilvl w:val="3"/>
          <w:numId w:val="24"/>
        </w:numPr>
        <w:ind w:left="168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Gọi repository lấy model theo id</w:t>
      </w:r>
    </w:p>
    <w:p w14:paraId="589A04B4">
      <w:pPr>
        <w:numPr>
          <w:ilvl w:val="3"/>
          <w:numId w:val="24"/>
        </w:numPr>
        <w:ind w:left="168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Gọi dataset-service thông qua DatasetServiceClient để lấy thông tin dataset</w:t>
      </w:r>
    </w:p>
    <w:p w14:paraId="2661015F">
      <w:pPr>
        <w:numPr>
          <w:ilvl w:val="1"/>
          <w:numId w:val="24"/>
        </w:numPr>
        <w:ind w:left="84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Repository:</w:t>
      </w:r>
    </w:p>
    <w:p w14:paraId="3D5998B8">
      <w:pPr>
        <w:numPr>
          <w:ilvl w:val="2"/>
          <w:numId w:val="24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Input: id: String</w:t>
      </w:r>
    </w:p>
    <w:p w14:paraId="18C47ECD">
      <w:pPr>
        <w:numPr>
          <w:ilvl w:val="2"/>
          <w:numId w:val="24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Output: optional&lt;MoHinh&gt;</w:t>
      </w:r>
    </w:p>
    <w:p w14:paraId="19A4C1D4">
      <w:pPr>
        <w:numPr>
          <w:ilvl w:val="0"/>
          <w:numId w:val="24"/>
        </w:numPr>
        <w:ind w:left="42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Chức năng cập nhật mô hình</w:t>
      </w:r>
    </w:p>
    <w:p w14:paraId="5B704487">
      <w:pPr>
        <w:numPr>
          <w:ilvl w:val="1"/>
          <w:numId w:val="24"/>
        </w:numPr>
        <w:ind w:left="84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Controller: update()</w:t>
      </w:r>
    </w:p>
    <w:p w14:paraId="1633CAA9">
      <w:pPr>
        <w:numPr>
          <w:ilvl w:val="2"/>
          <w:numId w:val="24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 xml:space="preserve">input: </w:t>
      </w:r>
    </w:p>
    <w:p w14:paraId="57D5066D">
      <w:pPr>
        <w:numPr>
          <w:ilvl w:val="3"/>
          <w:numId w:val="24"/>
        </w:numPr>
        <w:ind w:left="168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id: String</w:t>
      </w:r>
    </w:p>
    <w:p w14:paraId="28DA30BC">
      <w:pPr>
        <w:numPr>
          <w:ilvl w:val="3"/>
          <w:numId w:val="24"/>
        </w:numPr>
        <w:ind w:left="168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Request: MauHanhViRequest</w:t>
      </w:r>
    </w:p>
    <w:p w14:paraId="205E823C">
      <w:pPr>
        <w:numPr>
          <w:ilvl w:val="2"/>
          <w:numId w:val="24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Output: ApiResponse&lt;MoHinhResponse&gt;</w:t>
      </w:r>
    </w:p>
    <w:p w14:paraId="7A51A075">
      <w:pPr>
        <w:numPr>
          <w:ilvl w:val="1"/>
          <w:numId w:val="24"/>
        </w:numPr>
        <w:ind w:left="84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Service: update()</w:t>
      </w:r>
    </w:p>
    <w:p w14:paraId="58A03311">
      <w:pPr>
        <w:numPr>
          <w:ilvl w:val="2"/>
          <w:numId w:val="24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 xml:space="preserve">Input: </w:t>
      </w:r>
    </w:p>
    <w:p w14:paraId="381F7914">
      <w:pPr>
        <w:numPr>
          <w:ilvl w:val="3"/>
          <w:numId w:val="24"/>
        </w:numPr>
        <w:ind w:left="168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id: String</w:t>
      </w:r>
    </w:p>
    <w:p w14:paraId="2E5FD0B9">
      <w:pPr>
        <w:numPr>
          <w:ilvl w:val="3"/>
          <w:numId w:val="24"/>
        </w:numPr>
        <w:ind w:left="168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Request: MauHanhViRequest</w:t>
      </w:r>
    </w:p>
    <w:p w14:paraId="584C7EB5">
      <w:pPr>
        <w:numPr>
          <w:ilvl w:val="2"/>
          <w:numId w:val="24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Output: MoHinhResponse</w:t>
      </w:r>
    </w:p>
    <w:p w14:paraId="23F32732">
      <w:pPr>
        <w:numPr>
          <w:ilvl w:val="2"/>
          <w:numId w:val="24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Xử lý:</w:t>
      </w:r>
    </w:p>
    <w:p w14:paraId="4682FD77">
      <w:pPr>
        <w:numPr>
          <w:ilvl w:val="3"/>
          <w:numId w:val="24"/>
        </w:numPr>
        <w:ind w:left="168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Lấy model theo id</w:t>
      </w:r>
    </w:p>
    <w:p w14:paraId="38330B2A">
      <w:pPr>
        <w:numPr>
          <w:ilvl w:val="3"/>
          <w:numId w:val="24"/>
        </w:numPr>
        <w:ind w:left="168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cập nhập MoHinh chuyển trangThai -&gt; Training</w:t>
      </w:r>
    </w:p>
    <w:p w14:paraId="378625A5">
      <w:pPr>
        <w:numPr>
          <w:ilvl w:val="1"/>
          <w:numId w:val="24"/>
        </w:numPr>
        <w:ind w:left="84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 xml:space="preserve">Repository: </w:t>
      </w:r>
    </w:p>
    <w:p w14:paraId="711E6B98">
      <w:pPr>
        <w:numPr>
          <w:ilvl w:val="2"/>
          <w:numId w:val="24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findById(): MoHinh</w:t>
      </w:r>
    </w:p>
    <w:p w14:paraId="01BA7CA1">
      <w:pPr>
        <w:numPr>
          <w:ilvl w:val="2"/>
          <w:numId w:val="24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Save(): void</w:t>
      </w:r>
    </w:p>
    <w:p w14:paraId="6F0800D8">
      <w:pPr>
        <w:numPr>
          <w:ilvl w:val="0"/>
          <w:numId w:val="24"/>
        </w:numPr>
        <w:ind w:left="42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Chức năng lưu mô hình sau khi train</w:t>
      </w:r>
    </w:p>
    <w:p w14:paraId="15B18D59">
      <w:pPr>
        <w:numPr>
          <w:ilvl w:val="1"/>
          <w:numId w:val="24"/>
        </w:numPr>
        <w:ind w:left="84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Controller: saveConfig()</w:t>
      </w:r>
    </w:p>
    <w:p w14:paraId="7566551B">
      <w:pPr>
        <w:numPr>
          <w:ilvl w:val="2"/>
          <w:numId w:val="24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Input: Request: MoHinhRequest</w:t>
      </w:r>
    </w:p>
    <w:p w14:paraId="5CB01BC1">
      <w:pPr>
        <w:numPr>
          <w:ilvl w:val="2"/>
          <w:numId w:val="24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Output: boolean</w:t>
      </w:r>
    </w:p>
    <w:p w14:paraId="477D5BDA">
      <w:pPr>
        <w:numPr>
          <w:ilvl w:val="1"/>
          <w:numId w:val="24"/>
        </w:numPr>
        <w:ind w:left="84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Service: saveConfig()</w:t>
      </w:r>
    </w:p>
    <w:p w14:paraId="00F86691">
      <w:pPr>
        <w:numPr>
          <w:ilvl w:val="2"/>
          <w:numId w:val="24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Input: request: MoHinhRequest</w:t>
      </w:r>
    </w:p>
    <w:p w14:paraId="593CFF2B">
      <w:pPr>
        <w:numPr>
          <w:ilvl w:val="2"/>
          <w:numId w:val="24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Ouput: boolean</w:t>
      </w:r>
    </w:p>
    <w:p w14:paraId="78643EA7">
      <w:pPr>
        <w:numPr>
          <w:ilvl w:val="2"/>
          <w:numId w:val="24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Xử lý</w:t>
      </w:r>
    </w:p>
    <w:p w14:paraId="69214528">
      <w:pPr>
        <w:numPr>
          <w:ilvl w:val="3"/>
          <w:numId w:val="24"/>
        </w:numPr>
        <w:ind w:left="168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Nhận kết quả từ AI:</w:t>
      </w:r>
    </w:p>
    <w:p w14:paraId="1D1F296B">
      <w:pPr>
        <w:numPr>
          <w:ilvl w:val="4"/>
          <w:numId w:val="24"/>
        </w:numPr>
        <w:ind w:left="210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accuracy</w:t>
      </w:r>
    </w:p>
    <w:p w14:paraId="0D85DBB7">
      <w:pPr>
        <w:numPr>
          <w:ilvl w:val="4"/>
          <w:numId w:val="24"/>
        </w:numPr>
        <w:ind w:left="210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precision</w:t>
      </w:r>
    </w:p>
    <w:p w14:paraId="2C5CE9EC">
      <w:pPr>
        <w:numPr>
          <w:ilvl w:val="4"/>
          <w:numId w:val="24"/>
        </w:numPr>
        <w:ind w:left="210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recall</w:t>
      </w:r>
    </w:p>
    <w:p w14:paraId="76236F7F">
      <w:pPr>
        <w:numPr>
          <w:ilvl w:val="4"/>
          <w:numId w:val="24"/>
        </w:numPr>
        <w:ind w:left="210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f1_score</w:t>
      </w:r>
    </w:p>
    <w:p w14:paraId="1A4F868E">
      <w:pPr>
        <w:numPr>
          <w:ilvl w:val="3"/>
          <w:numId w:val="24"/>
        </w:numPr>
        <w:ind w:left="168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Lưu đường dẫn file model</w:t>
      </w:r>
    </w:p>
    <w:p w14:paraId="5AB0F502">
      <w:pPr>
        <w:numPr>
          <w:ilvl w:val="3"/>
          <w:numId w:val="24"/>
        </w:numPr>
        <w:ind w:left="168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Lưu trạng thái model</w:t>
      </w:r>
    </w:p>
    <w:p w14:paraId="0DA57077">
      <w:pPr>
        <w:numPr>
          <w:ilvl w:val="3"/>
          <w:numId w:val="24"/>
        </w:numPr>
        <w:ind w:left="168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Ghi xuống database</w:t>
      </w:r>
    </w:p>
    <w:p w14:paraId="69252281">
      <w:pPr>
        <w:numPr>
          <w:ilvl w:val="1"/>
          <w:numId w:val="24"/>
        </w:numPr>
        <w:ind w:left="84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Repository</w:t>
      </w:r>
    </w:p>
    <w:p w14:paraId="710D40C8">
      <w:pPr>
        <w:numPr>
          <w:ilvl w:val="2"/>
          <w:numId w:val="24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Save(moHinh: MoHinh): MoHinh</w:t>
      </w:r>
    </w:p>
    <w:p w14:paraId="5E6A2F8E">
      <w:pPr>
        <w:numPr>
          <w:ilvl w:val="0"/>
          <w:numId w:val="24"/>
        </w:numPr>
        <w:ind w:left="42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Chức năng liên kết dataset</w:t>
      </w:r>
    </w:p>
    <w:p w14:paraId="59B13028">
      <w:pPr>
        <w:numPr>
          <w:ilvl w:val="1"/>
          <w:numId w:val="24"/>
        </w:numPr>
        <w:ind w:left="84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Component: DatasetServiceClient</w:t>
      </w:r>
    </w:p>
    <w:p w14:paraId="3F3589F4">
      <w:pPr>
        <w:numPr>
          <w:ilvl w:val="1"/>
          <w:numId w:val="24"/>
        </w:numPr>
        <w:ind w:left="84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Method: getById()</w:t>
      </w:r>
    </w:p>
    <w:p w14:paraId="08AF1439">
      <w:pPr>
        <w:numPr>
          <w:ilvl w:val="2"/>
          <w:numId w:val="24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Input: id: String</w:t>
      </w:r>
    </w:p>
    <w:p w14:paraId="6FFC494D">
      <w:pPr>
        <w:numPr>
          <w:ilvl w:val="2"/>
          <w:numId w:val="24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Output: ApiResponse&lt;List&lt;DatasetResponse&gt;&gt;</w:t>
      </w:r>
    </w:p>
    <w:p w14:paraId="492EAAE4">
      <w:pPr>
        <w:numPr>
          <w:ilvl w:val="0"/>
          <w:numId w:val="0"/>
        </w:numPr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drawing>
          <wp:inline distT="0" distB="0" distL="114300" distR="114300">
            <wp:extent cx="6264910" cy="6986905"/>
            <wp:effectExtent l="0" t="0" r="2540" b="4445"/>
            <wp:docPr id="30" name="Picture 30" descr="class chi tiet model service quản lý mô hì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class chi tiet model service quản lý mô hình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698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DE930">
      <w:pPr>
        <w:numPr>
          <w:ilvl w:val="0"/>
          <w:numId w:val="0"/>
        </w:numPr>
        <w:rPr>
          <w:rFonts w:hint="default" w:cs="Times New Roman"/>
          <w:sz w:val="26"/>
          <w:szCs w:val="26"/>
          <w:lang w:val="vi-VN"/>
        </w:rPr>
      </w:pPr>
    </w:p>
    <w:p w14:paraId="08F99492">
      <w:pPr>
        <w:rPr>
          <w:rFonts w:hint="default" w:cs="Times New Roman"/>
          <w:b/>
          <w:bCs/>
          <w:sz w:val="26"/>
          <w:szCs w:val="26"/>
          <w:lang w:val="vi-VN"/>
        </w:rPr>
      </w:pPr>
      <w:r>
        <w:rPr>
          <w:rFonts w:hint="default" w:cs="Times New Roman"/>
          <w:b/>
          <w:bCs/>
          <w:sz w:val="26"/>
          <w:szCs w:val="26"/>
          <w:lang w:val="vi-VN"/>
        </w:rPr>
        <w:br w:type="page"/>
      </w:r>
    </w:p>
    <w:p w14:paraId="5F11FB2A">
      <w:pPr>
        <w:pStyle w:val="5"/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DATASET SERVICE (port: 5002)</w:t>
      </w:r>
    </w:p>
    <w:p w14:paraId="63A36ECE">
      <w:pPr>
        <w:numPr>
          <w:ilvl w:val="0"/>
          <w:numId w:val="25"/>
        </w:numPr>
        <w:ind w:left="42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Chức năng tìm kiếm mẫu theo tên hanh vi</w:t>
      </w:r>
    </w:p>
    <w:p w14:paraId="63E33C7D">
      <w:pPr>
        <w:numPr>
          <w:ilvl w:val="1"/>
          <w:numId w:val="25"/>
        </w:numPr>
        <w:ind w:left="84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Controller: searchByTenHanhVi()</w:t>
      </w:r>
    </w:p>
    <w:p w14:paraId="7912E023">
      <w:pPr>
        <w:numPr>
          <w:ilvl w:val="2"/>
          <w:numId w:val="25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Input: keyword: String</w:t>
      </w:r>
    </w:p>
    <w:p w14:paraId="4E9629ED">
      <w:pPr>
        <w:numPr>
          <w:ilvl w:val="2"/>
          <w:numId w:val="25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Output: ApiReponse&lt;List&lt;MauHanhViReponse&gt;&gt;</w:t>
      </w:r>
    </w:p>
    <w:p w14:paraId="4B74971B">
      <w:pPr>
        <w:numPr>
          <w:ilvl w:val="1"/>
          <w:numId w:val="25"/>
        </w:numPr>
        <w:ind w:left="84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Service: searchByTenHanhVi()</w:t>
      </w:r>
    </w:p>
    <w:p w14:paraId="6634987A">
      <w:pPr>
        <w:numPr>
          <w:ilvl w:val="2"/>
          <w:numId w:val="25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Input: keyword: String</w:t>
      </w:r>
    </w:p>
    <w:p w14:paraId="613A1A17">
      <w:pPr>
        <w:numPr>
          <w:ilvl w:val="2"/>
          <w:numId w:val="25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Output: List&lt;MauHanhViResponse&gt;</w:t>
      </w:r>
    </w:p>
    <w:p w14:paraId="054A24BF">
      <w:pPr>
        <w:numPr>
          <w:ilvl w:val="2"/>
          <w:numId w:val="25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Xử lý:</w:t>
      </w:r>
    </w:p>
    <w:p w14:paraId="14B55F4B">
      <w:pPr>
        <w:numPr>
          <w:ilvl w:val="3"/>
          <w:numId w:val="25"/>
        </w:numPr>
        <w:ind w:left="168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Gọi repository tìm kiếm theo tên hành vi</w:t>
      </w:r>
    </w:p>
    <w:p w14:paraId="0E31DBF0">
      <w:pPr>
        <w:numPr>
          <w:ilvl w:val="1"/>
          <w:numId w:val="25"/>
        </w:numPr>
        <w:ind w:left="84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Repository: searchByTenHanhVi()</w:t>
      </w:r>
    </w:p>
    <w:p w14:paraId="04D7B8D6">
      <w:pPr>
        <w:numPr>
          <w:ilvl w:val="2"/>
          <w:numId w:val="25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Input: ten: String</w:t>
      </w:r>
    </w:p>
    <w:p w14:paraId="5F975193">
      <w:pPr>
        <w:numPr>
          <w:ilvl w:val="2"/>
          <w:numId w:val="25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Output: List&lt;MauHanhVi&gt;</w:t>
      </w:r>
    </w:p>
    <w:p w14:paraId="490D5F8A">
      <w:pPr>
        <w:numPr>
          <w:ilvl w:val="0"/>
          <w:numId w:val="0"/>
        </w:numPr>
        <w:rPr>
          <w:rFonts w:hint="default" w:cs="Times New Roman"/>
          <w:sz w:val="26"/>
          <w:szCs w:val="26"/>
          <w:lang w:val="vi-VN"/>
        </w:rPr>
      </w:pPr>
    </w:p>
    <w:p w14:paraId="78425070">
      <w:pPr>
        <w:numPr>
          <w:ilvl w:val="0"/>
          <w:numId w:val="25"/>
        </w:numPr>
        <w:ind w:left="42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Chức năng lấy chi tiết mẫu hành vi</w:t>
      </w:r>
    </w:p>
    <w:p w14:paraId="10A764FD">
      <w:pPr>
        <w:numPr>
          <w:ilvl w:val="1"/>
          <w:numId w:val="25"/>
        </w:numPr>
        <w:ind w:left="84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Controller: getById()</w:t>
      </w:r>
    </w:p>
    <w:p w14:paraId="21DDA93C">
      <w:pPr>
        <w:numPr>
          <w:ilvl w:val="2"/>
          <w:numId w:val="25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Input: id: String</w:t>
      </w:r>
    </w:p>
    <w:p w14:paraId="77594482">
      <w:pPr>
        <w:numPr>
          <w:ilvl w:val="2"/>
          <w:numId w:val="25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Output: ApiResponse&lt;MauHanhViResponse&gt;</w:t>
      </w:r>
    </w:p>
    <w:p w14:paraId="00761420">
      <w:pPr>
        <w:numPr>
          <w:ilvl w:val="1"/>
          <w:numId w:val="25"/>
        </w:numPr>
        <w:ind w:left="84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Service: getById()</w:t>
      </w:r>
    </w:p>
    <w:p w14:paraId="00206284">
      <w:pPr>
        <w:numPr>
          <w:ilvl w:val="2"/>
          <w:numId w:val="25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Input: id: String</w:t>
      </w:r>
    </w:p>
    <w:p w14:paraId="6A474658">
      <w:pPr>
        <w:numPr>
          <w:ilvl w:val="2"/>
          <w:numId w:val="25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Output: MauHanhViResponse</w:t>
      </w:r>
    </w:p>
    <w:p w14:paraId="75EC456A">
      <w:pPr>
        <w:numPr>
          <w:ilvl w:val="2"/>
          <w:numId w:val="25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Xử lý:</w:t>
      </w:r>
    </w:p>
    <w:p w14:paraId="6A90EDB8">
      <w:pPr>
        <w:numPr>
          <w:ilvl w:val="3"/>
          <w:numId w:val="25"/>
        </w:numPr>
        <w:ind w:left="168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Gọi repository lấy dữ liệu theo id</w:t>
      </w:r>
    </w:p>
    <w:p w14:paraId="61FB2DCB">
      <w:pPr>
        <w:numPr>
          <w:ilvl w:val="1"/>
          <w:numId w:val="25"/>
        </w:numPr>
        <w:ind w:left="84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Repository: findById()</w:t>
      </w:r>
    </w:p>
    <w:p w14:paraId="2C54B1CD">
      <w:pPr>
        <w:numPr>
          <w:ilvl w:val="2"/>
          <w:numId w:val="25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Input: id: String</w:t>
      </w:r>
    </w:p>
    <w:p w14:paraId="3A6B258D">
      <w:pPr>
        <w:numPr>
          <w:ilvl w:val="2"/>
          <w:numId w:val="25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Output: optional&lt;MauHanhVi&gt;</w:t>
      </w:r>
    </w:p>
    <w:p w14:paraId="2B258948">
      <w:pPr>
        <w:numPr>
          <w:ilvl w:val="0"/>
          <w:numId w:val="0"/>
        </w:numPr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drawing>
          <wp:inline distT="0" distB="0" distL="114300" distR="114300">
            <wp:extent cx="5729605" cy="7362825"/>
            <wp:effectExtent l="0" t="0" r="4445" b="9525"/>
            <wp:docPr id="32" name="Picture 32" descr="class chi tiet dataset service quản lý mô hì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class chi tiet dataset service quản lý mô hình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736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1BAB3">
      <w:pPr>
        <w:numPr>
          <w:ilvl w:val="0"/>
          <w:numId w:val="0"/>
        </w:numPr>
        <w:rPr>
          <w:rFonts w:hint="default" w:cs="Times New Roman"/>
          <w:sz w:val="26"/>
          <w:szCs w:val="26"/>
          <w:lang w:val="vi-VN"/>
        </w:rPr>
      </w:pPr>
    </w:p>
    <w:p w14:paraId="6FC88783">
      <w:pPr>
        <w:rPr>
          <w:rFonts w:hint="default" w:cs="Times New Roman"/>
          <w:b/>
          <w:bCs/>
          <w:sz w:val="26"/>
          <w:szCs w:val="26"/>
          <w:lang w:val="vi-VN"/>
        </w:rPr>
      </w:pPr>
      <w:r>
        <w:rPr>
          <w:rFonts w:hint="default" w:cs="Times New Roman"/>
          <w:b/>
          <w:bCs/>
          <w:sz w:val="26"/>
          <w:szCs w:val="26"/>
          <w:lang w:val="vi-VN"/>
        </w:rPr>
        <w:br w:type="page"/>
      </w:r>
    </w:p>
    <w:p w14:paraId="6F46B876">
      <w:pPr>
        <w:pStyle w:val="5"/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AI-TRAINING-SERVICE (port: 8000)</w:t>
      </w:r>
    </w:p>
    <w:p w14:paraId="7C2816E4">
      <w:pPr>
        <w:numPr>
          <w:ilvl w:val="0"/>
          <w:numId w:val="26"/>
        </w:numPr>
        <w:ind w:left="425" w:leftChars="0" w:hanging="425" w:firstLineChars="0"/>
        <w:rPr>
          <w:rFonts w:hint="default" w:cs="Times New Roman"/>
          <w:b w:val="0"/>
          <w:bCs w:val="0"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vi-VN"/>
        </w:rPr>
        <w:t>Chức năng Huấn luyện Mô hình (AI Training)</w:t>
      </w:r>
    </w:p>
    <w:p w14:paraId="18B3A159">
      <w:pPr>
        <w:numPr>
          <w:ilvl w:val="1"/>
          <w:numId w:val="26"/>
        </w:numPr>
        <w:ind w:left="845" w:leftChars="0" w:hanging="425" w:firstLineChars="0"/>
        <w:rPr>
          <w:rFonts w:hint="default" w:cs="Times New Roman"/>
          <w:b w:val="0"/>
          <w:bCs w:val="0"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vi-VN"/>
        </w:rPr>
        <w:t>Endpoint: WebSocket /ws/train</w:t>
      </w:r>
    </w:p>
    <w:p w14:paraId="3C330E6A">
      <w:pPr>
        <w:numPr>
          <w:ilvl w:val="1"/>
          <w:numId w:val="26"/>
        </w:numPr>
        <w:ind w:left="845" w:leftChars="0" w:hanging="425" w:firstLineChars="0"/>
        <w:rPr>
          <w:rFonts w:hint="default" w:cs="Times New Roman"/>
          <w:b w:val="0"/>
          <w:bCs w:val="0"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vi-VN"/>
        </w:rPr>
        <w:t>Handler: main.websocket_training()</w:t>
      </w:r>
    </w:p>
    <w:p w14:paraId="3338811E">
      <w:pPr>
        <w:numPr>
          <w:ilvl w:val="1"/>
          <w:numId w:val="26"/>
        </w:numPr>
        <w:ind w:left="845" w:leftChars="0" w:hanging="425" w:firstLineChars="0"/>
        <w:rPr>
          <w:rFonts w:hint="default" w:cs="Times New Roman"/>
          <w:b w:val="0"/>
          <w:bCs w:val="0"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vi-VN"/>
        </w:rPr>
        <w:t>Input (TrainRequest): modelId, trainPaths, testPaths, epochs, batchSize.</w:t>
      </w:r>
    </w:p>
    <w:p w14:paraId="589A2B81">
      <w:pPr>
        <w:numPr>
          <w:ilvl w:val="1"/>
          <w:numId w:val="26"/>
        </w:numPr>
        <w:ind w:left="845" w:leftChars="0" w:hanging="425" w:firstLineChars="0"/>
        <w:rPr>
          <w:rFonts w:hint="default" w:cs="Times New Roman"/>
          <w:b w:val="0"/>
          <w:bCs w:val="0"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vi-VN"/>
        </w:rPr>
        <w:t>Xử lý:</w:t>
      </w:r>
    </w:p>
    <w:p w14:paraId="10B0F006">
      <w:pPr>
        <w:numPr>
          <w:ilvl w:val="2"/>
          <w:numId w:val="26"/>
        </w:numPr>
        <w:ind w:left="1265" w:leftChars="0" w:hanging="425" w:firstLineChars="0"/>
        <w:rPr>
          <w:rFonts w:hint="default" w:cs="Times New Roman"/>
          <w:b w:val="0"/>
          <w:bCs w:val="0"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vi-VN"/>
        </w:rPr>
        <w:t>Tiếp nhận yêu cầu: main nhận dữ liệu cấu hình từ Client qua kết nối WebSocket.</w:t>
      </w:r>
    </w:p>
    <w:p w14:paraId="62948A72">
      <w:pPr>
        <w:numPr>
          <w:ilvl w:val="2"/>
          <w:numId w:val="26"/>
        </w:numPr>
        <w:ind w:left="1265" w:leftChars="0" w:hanging="425" w:firstLineChars="0"/>
        <w:rPr>
          <w:rFonts w:hint="default" w:cs="Times New Roman"/>
          <w:b w:val="0"/>
          <w:bCs w:val="0"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vi-VN"/>
        </w:rPr>
        <w:t>Chuẩn bị dữ liệu: Kiểm tra sự tồn tại của dữ liệu tại DATASET_ROOT. Nếu cần, gọi DataPreprocessor để gán nhãn tự động.</w:t>
      </w:r>
    </w:p>
    <w:p w14:paraId="070F28C9">
      <w:pPr>
        <w:numPr>
          <w:ilvl w:val="2"/>
          <w:numId w:val="26"/>
        </w:numPr>
        <w:ind w:left="1265" w:leftChars="0" w:hanging="425" w:firstLineChars="0"/>
        <w:rPr>
          <w:rFonts w:hint="default" w:cs="Times New Roman"/>
          <w:b w:val="0"/>
          <w:bCs w:val="0"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vi-VN"/>
        </w:rPr>
        <w:t>Thực thi huấn luyện: Khởi tạo AITrainer và gọi phương thức trainer.train(). Quá trình này chạy trong một luồng riêng (threadpool) để không làm treo hệ thống.</w:t>
      </w:r>
    </w:p>
    <w:p w14:paraId="7367A35C">
      <w:pPr>
        <w:numPr>
          <w:ilvl w:val="2"/>
          <w:numId w:val="26"/>
        </w:numPr>
        <w:ind w:left="1265" w:leftChars="0" w:hanging="425" w:firstLineChars="0"/>
        <w:rPr>
          <w:rFonts w:hint="default" w:cs="Times New Roman"/>
          <w:b w:val="0"/>
          <w:bCs w:val="0"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vi-VN"/>
        </w:rPr>
        <w:t>Hoàn tất: Khi AITrainer kết thúc, mô hình tốt nhất (best.pt) sẽ được sao chép vào MODEL_DIR với tên mới theo modelId.</w:t>
      </w:r>
    </w:p>
    <w:p w14:paraId="64BA7D78">
      <w:pPr>
        <w:numPr>
          <w:ilvl w:val="0"/>
          <w:numId w:val="26"/>
        </w:numPr>
        <w:ind w:left="425" w:leftChars="0" w:hanging="425" w:firstLineChars="0"/>
        <w:rPr>
          <w:rFonts w:hint="default" w:cs="Times New Roman"/>
          <w:b w:val="0"/>
          <w:bCs w:val="0"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vi-VN"/>
        </w:rPr>
        <w:t>Chức năng Giám sát tiến độ (Training Progress)</w:t>
      </w:r>
    </w:p>
    <w:p w14:paraId="71562DCC">
      <w:pPr>
        <w:numPr>
          <w:ilvl w:val="1"/>
          <w:numId w:val="26"/>
        </w:numPr>
        <w:ind w:left="845" w:leftChars="0" w:hanging="425" w:firstLineChars="0"/>
        <w:rPr>
          <w:rFonts w:hint="default" w:cs="Times New Roman"/>
          <w:b w:val="0"/>
          <w:bCs w:val="0"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vi-VN"/>
        </w:rPr>
        <w:t>Thành phần: TrainingProgressCallback</w:t>
      </w:r>
    </w:p>
    <w:p w14:paraId="66EECCDC">
      <w:pPr>
        <w:numPr>
          <w:ilvl w:val="1"/>
          <w:numId w:val="26"/>
        </w:numPr>
        <w:ind w:left="845" w:leftChars="0" w:hanging="425" w:firstLineChars="0"/>
        <w:rPr>
          <w:rFonts w:hint="default" w:cs="Times New Roman"/>
          <w:b w:val="0"/>
          <w:bCs w:val="0"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vi-VN"/>
        </w:rPr>
        <w:t>Handler: on_train_epoch_end()</w:t>
      </w:r>
    </w:p>
    <w:p w14:paraId="798037D8">
      <w:pPr>
        <w:numPr>
          <w:ilvl w:val="1"/>
          <w:numId w:val="26"/>
        </w:numPr>
        <w:ind w:left="845" w:leftChars="0" w:hanging="425" w:firstLineChars="0"/>
        <w:rPr>
          <w:rFonts w:hint="default" w:cs="Times New Roman"/>
          <w:b w:val="0"/>
          <w:bCs w:val="0"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vi-VN"/>
        </w:rPr>
        <w:t>Output (TrainingStatus): JSON chứa status, progress, message, results.</w:t>
      </w:r>
    </w:p>
    <w:p w14:paraId="438B52DE">
      <w:pPr>
        <w:numPr>
          <w:ilvl w:val="1"/>
          <w:numId w:val="26"/>
        </w:numPr>
        <w:ind w:left="845" w:leftChars="0" w:hanging="425" w:firstLineChars="0"/>
        <w:rPr>
          <w:rFonts w:hint="default" w:cs="Times New Roman"/>
          <w:b w:val="0"/>
          <w:bCs w:val="0"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vi-VN"/>
        </w:rPr>
        <w:t>Xử lý:</w:t>
      </w:r>
    </w:p>
    <w:p w14:paraId="5C7452C6">
      <w:pPr>
        <w:numPr>
          <w:ilvl w:val="2"/>
          <w:numId w:val="26"/>
        </w:numPr>
        <w:ind w:left="1265" w:leftChars="0" w:hanging="425" w:firstLineChars="0"/>
        <w:rPr>
          <w:rFonts w:hint="default" w:cs="Times New Roman"/>
          <w:b w:val="0"/>
          <w:bCs w:val="0"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vi-VN"/>
        </w:rPr>
        <w:t>Lắng nghe sự kiện: Sau mỗi vòng lặp huấn luyện (epoch), AITrainer sẽ kích hoạt callback này.</w:t>
      </w:r>
    </w:p>
    <w:p w14:paraId="609E5A0C">
      <w:pPr>
        <w:numPr>
          <w:ilvl w:val="2"/>
          <w:numId w:val="26"/>
        </w:numPr>
        <w:ind w:left="1265" w:leftChars="0" w:hanging="425" w:firstLineChars="0"/>
        <w:rPr>
          <w:rFonts w:hint="default" w:cs="Times New Roman"/>
          <w:b w:val="0"/>
          <w:bCs w:val="0"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vi-VN"/>
        </w:rPr>
        <w:t>Đóng gói trạng thái: TrainingProgressCallback lấy các chỉ số hiện tại và tính toán tỷ lệ % hoàn thành.</w:t>
      </w:r>
    </w:p>
    <w:p w14:paraId="15C39F9D">
      <w:pPr>
        <w:numPr>
          <w:ilvl w:val="2"/>
          <w:numId w:val="26"/>
        </w:numPr>
        <w:ind w:left="1265" w:leftChars="0" w:hanging="425" w:firstLineChars="0"/>
        <w:rPr>
          <w:rFonts w:hint="default" w:cs="Times New Roman"/>
          <w:b w:val="0"/>
          <w:bCs w:val="0"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vi-VN"/>
        </w:rPr>
        <w:t>Phản hồi thời gian thực: Gửi thông tin cập nhật trực tiếp về cho người dùng qua WebSocket để hiển thị thanh tiến trình và biểu đồ trên UI.</w:t>
      </w:r>
    </w:p>
    <w:p w14:paraId="0C9D2A91">
      <w:pPr>
        <w:numPr>
          <w:ilvl w:val="0"/>
          <w:numId w:val="26"/>
        </w:numPr>
        <w:ind w:left="425" w:leftChars="0" w:hanging="425" w:firstLineChars="0"/>
        <w:rPr>
          <w:rFonts w:hint="default" w:cs="Times New Roman"/>
          <w:b w:val="0"/>
          <w:bCs w:val="0"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vi-VN"/>
        </w:rPr>
        <w:t>Chức năng Quản lý Video huấn luyện</w:t>
      </w:r>
    </w:p>
    <w:p w14:paraId="6411F8A4">
      <w:pPr>
        <w:numPr>
          <w:ilvl w:val="1"/>
          <w:numId w:val="26"/>
        </w:numPr>
        <w:ind w:left="845" w:leftChars="0" w:hanging="425" w:firstLineChars="0"/>
        <w:rPr>
          <w:rFonts w:hint="default" w:cs="Times New Roman"/>
          <w:b w:val="0"/>
          <w:bCs w:val="0"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vi-VN"/>
        </w:rPr>
        <w:t>Endpoint: POST /api/video/upload</w:t>
      </w:r>
    </w:p>
    <w:p w14:paraId="3B820CAD">
      <w:pPr>
        <w:numPr>
          <w:ilvl w:val="1"/>
          <w:numId w:val="26"/>
        </w:numPr>
        <w:ind w:left="845" w:leftChars="0" w:hanging="425" w:firstLineChars="0"/>
        <w:rPr>
          <w:rFonts w:hint="default" w:cs="Times New Roman"/>
          <w:b w:val="0"/>
          <w:bCs w:val="0"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vi-VN"/>
        </w:rPr>
        <w:t>Handler: main.upload_video()</w:t>
      </w:r>
    </w:p>
    <w:p w14:paraId="72E75F32">
      <w:pPr>
        <w:numPr>
          <w:ilvl w:val="1"/>
          <w:numId w:val="26"/>
        </w:numPr>
        <w:ind w:left="845" w:leftChars="0" w:hanging="425" w:firstLineChars="0"/>
        <w:rPr>
          <w:rFonts w:hint="default" w:cs="Times New Roman"/>
          <w:b w:val="0"/>
          <w:bCs w:val="0"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vi-VN"/>
        </w:rPr>
        <w:t>Input: file (Video WebM/MP4), cameraCaThiId.</w:t>
      </w:r>
    </w:p>
    <w:p w14:paraId="31106972">
      <w:pPr>
        <w:numPr>
          <w:ilvl w:val="1"/>
          <w:numId w:val="26"/>
        </w:numPr>
        <w:ind w:left="845" w:leftChars="0" w:hanging="425" w:firstLineChars="0"/>
        <w:rPr>
          <w:rFonts w:hint="default" w:cs="Times New Roman"/>
          <w:b w:val="0"/>
          <w:bCs w:val="0"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vi-VN"/>
        </w:rPr>
        <w:t>Output: JSON xác nhận tải lên và đường dẫn file.</w:t>
      </w:r>
    </w:p>
    <w:p w14:paraId="4D68AEDA">
      <w:pPr>
        <w:numPr>
          <w:ilvl w:val="1"/>
          <w:numId w:val="26"/>
        </w:numPr>
        <w:ind w:left="845" w:leftChars="0" w:hanging="425" w:firstLineChars="0"/>
        <w:rPr>
          <w:rFonts w:hint="default" w:cs="Times New Roman"/>
          <w:b w:val="0"/>
          <w:bCs w:val="0"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vi-VN"/>
        </w:rPr>
        <w:t>Xử lý:</w:t>
      </w:r>
    </w:p>
    <w:p w14:paraId="66A4F8E2">
      <w:pPr>
        <w:numPr>
          <w:ilvl w:val="2"/>
          <w:numId w:val="26"/>
        </w:numPr>
        <w:ind w:left="1265" w:leftChars="0" w:hanging="425" w:firstLineChars="0"/>
        <w:rPr>
          <w:rFonts w:hint="default" w:cs="Times New Roman"/>
          <w:b w:val="0"/>
          <w:bCs w:val="0"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vi-VN"/>
        </w:rPr>
        <w:t>Lưu trữ: Tiếp nhận file video từ giảng viên/giám thị và lưu vào thư mục VIDEO_DIR.</w:t>
      </w:r>
    </w:p>
    <w:p w14:paraId="722366E4">
      <w:pPr>
        <w:numPr>
          <w:ilvl w:val="2"/>
          <w:numId w:val="26"/>
        </w:numPr>
        <w:ind w:left="1265" w:leftChars="0" w:hanging="425" w:firstLineChars="0"/>
        <w:rPr>
          <w:rFonts w:hint="default" w:cs="Times New Roman"/>
          <w:b w:val="0"/>
          <w:bCs w:val="0"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vi-VN"/>
        </w:rPr>
        <w:t>Hậu xử lý (Remuxing): Sử dụng ffmpeg để xử lý lại file video (thêm metadata), đảm bảo video có thể tua (seeking) được khi xem lại trên trình duyệt web.</w:t>
      </w:r>
    </w:p>
    <w:p w14:paraId="380D8290">
      <w:pPr>
        <w:numPr>
          <w:ilvl w:val="2"/>
          <w:numId w:val="26"/>
        </w:numPr>
        <w:ind w:left="1265" w:leftChars="0" w:hanging="425" w:firstLineChars="0"/>
        <w:rPr>
          <w:rFonts w:hint="default" w:cs="Times New Roman"/>
          <w:b w:val="0"/>
          <w:bCs w:val="0"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vi-VN"/>
        </w:rPr>
        <w:t>Cung cấp dữ liệu: File video này sau đó sẽ được sử dụng làm đầu vào cho quá trình trích xuất ảnh và gán nhãn tự động để tạo bộ dữ liệu huấn luyện.</w:t>
      </w:r>
    </w:p>
    <w:p w14:paraId="5A980D4B">
      <w:pPr>
        <w:numPr>
          <w:ilvl w:val="0"/>
          <w:numId w:val="0"/>
        </w:numPr>
        <w:rPr>
          <w:rFonts w:hint="default" w:cs="Times New Roman"/>
          <w:b/>
          <w:bCs/>
          <w:sz w:val="26"/>
          <w:szCs w:val="26"/>
          <w:lang w:val="vi-VN"/>
        </w:rPr>
      </w:pPr>
      <w:r>
        <w:rPr>
          <w:rFonts w:hint="default" w:cs="Times New Roman"/>
          <w:b/>
          <w:bCs/>
          <w:sz w:val="26"/>
          <w:szCs w:val="26"/>
          <w:lang w:val="vi-VN"/>
        </w:rPr>
        <w:drawing>
          <wp:inline distT="0" distB="0" distL="114300" distR="114300">
            <wp:extent cx="4476750" cy="4191000"/>
            <wp:effectExtent l="0" t="0" r="0" b="0"/>
            <wp:docPr id="36" name="Picture 36" descr="class chi tiết ai train quản lý mô hì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class chi tiết ai train quản lý mô hình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50BBA">
      <w:pPr>
        <w:numPr>
          <w:ilvl w:val="0"/>
          <w:numId w:val="0"/>
        </w:numPr>
        <w:ind w:left="840" w:leftChars="0"/>
        <w:rPr>
          <w:rFonts w:hint="default" w:cs="Times New Roman"/>
          <w:sz w:val="26"/>
          <w:szCs w:val="26"/>
          <w:lang w:val="vi-VN"/>
        </w:rPr>
      </w:pPr>
    </w:p>
    <w:p w14:paraId="40FFC795">
      <w:pPr>
        <w:numPr>
          <w:ilvl w:val="0"/>
          <w:numId w:val="0"/>
        </w:numPr>
        <w:ind w:left="840" w:left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 xml:space="preserve"> </w:t>
      </w:r>
    </w:p>
    <w:p w14:paraId="43C62960">
      <w:pPr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br w:type="page"/>
      </w:r>
    </w:p>
    <w:p w14:paraId="38A03B7E">
      <w:pPr>
        <w:numPr>
          <w:ilvl w:val="0"/>
          <w:numId w:val="0"/>
        </w:numPr>
        <w:ind w:left="840" w:leftChars="0"/>
        <w:rPr>
          <w:rFonts w:hint="default" w:cs="Times New Roman"/>
          <w:sz w:val="26"/>
          <w:szCs w:val="26"/>
          <w:lang w:val="vi-VN"/>
        </w:rPr>
      </w:pPr>
    </w:p>
    <w:p w14:paraId="1B7A52D3">
      <w:pPr>
        <w:pStyle w:val="4"/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 xml:space="preserve"> </w:t>
      </w:r>
      <w:bookmarkStart w:id="11" w:name="_Toc13809"/>
      <w:r>
        <w:rPr>
          <w:rFonts w:hint="default"/>
          <w:lang w:val="vi-VN"/>
        </w:rPr>
        <w:t>Biểu đồ tuần tự</w:t>
      </w:r>
      <w:bookmarkEnd w:id="11"/>
    </w:p>
    <w:p w14:paraId="6CD58ABE">
      <w:pPr>
        <w:pStyle w:val="5"/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CLient</w:t>
      </w:r>
    </w:p>
    <w:p w14:paraId="07E044CB">
      <w:pPr>
        <w:numPr>
          <w:ilvl w:val="0"/>
          <w:numId w:val="27"/>
        </w:numPr>
        <w:ind w:left="425" w:leftChars="0" w:hanging="425" w:firstLineChars="0"/>
        <w:rPr>
          <w:rFonts w:hint="default" w:cs="Times New Roman"/>
          <w:b w:val="0"/>
          <w:bCs w:val="0"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vi-VN"/>
        </w:rPr>
        <w:t>Tại giao diện Home.tsx, sau khi đăng nhập xong, người dùng chọn quản lý mô hình.</w:t>
      </w:r>
    </w:p>
    <w:p w14:paraId="2DB24DA8">
      <w:pPr>
        <w:numPr>
          <w:ilvl w:val="0"/>
          <w:numId w:val="27"/>
        </w:numPr>
        <w:ind w:left="425" w:leftChars="0" w:hanging="425" w:firstLineChars="0"/>
        <w:rPr>
          <w:rFonts w:hint="default" w:cs="Times New Roman"/>
          <w:b w:val="0"/>
          <w:bCs w:val="0"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vi-VN"/>
        </w:rPr>
        <w:t>Home.tsx gọi trang ModelPage.tsx.</w:t>
      </w:r>
    </w:p>
    <w:p w14:paraId="7CEEFA11">
      <w:pPr>
        <w:numPr>
          <w:ilvl w:val="0"/>
          <w:numId w:val="27"/>
        </w:numPr>
        <w:ind w:left="425" w:leftChars="0" w:hanging="425" w:firstLineChars="0"/>
        <w:rPr>
          <w:rFonts w:hint="default" w:cs="Times New Roman"/>
          <w:b w:val="0"/>
          <w:bCs w:val="0"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vi-VN"/>
        </w:rPr>
        <w:t>Trang ModelPage.tsx hiển thị giao diện cho người dùng.</w:t>
      </w:r>
    </w:p>
    <w:p w14:paraId="2B422102">
      <w:pPr>
        <w:numPr>
          <w:ilvl w:val="0"/>
          <w:numId w:val="27"/>
        </w:numPr>
        <w:ind w:left="425" w:leftChars="0" w:hanging="425" w:firstLineChars="0"/>
        <w:rPr>
          <w:rFonts w:hint="default" w:cs="Times New Roman"/>
          <w:b w:val="0"/>
          <w:bCs w:val="0"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vi-VN"/>
        </w:rPr>
        <w:t>người dùng nhập keyword tìm kiếm tại giao diện ModelPage.tsx.</w:t>
      </w:r>
    </w:p>
    <w:p w14:paraId="64AFAB6A">
      <w:pPr>
        <w:numPr>
          <w:ilvl w:val="0"/>
          <w:numId w:val="27"/>
        </w:numPr>
        <w:ind w:left="425" w:leftChars="0" w:hanging="425" w:firstLineChars="0"/>
        <w:rPr>
          <w:rFonts w:hint="default" w:cs="Times New Roman"/>
          <w:b w:val="0"/>
          <w:bCs w:val="0"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vi-VN"/>
        </w:rPr>
        <w:t>Trang ModelPage.tsx gọi lớp api.ts.</w:t>
      </w:r>
    </w:p>
    <w:p w14:paraId="1EC3C724">
      <w:pPr>
        <w:numPr>
          <w:ilvl w:val="0"/>
          <w:numId w:val="27"/>
        </w:numPr>
        <w:ind w:left="425" w:leftChars="0" w:hanging="425" w:firstLineChars="0"/>
        <w:rPr>
          <w:rFonts w:hint="default" w:cs="Times New Roman"/>
          <w:b w:val="0"/>
          <w:bCs w:val="0"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vi-VN"/>
        </w:rPr>
        <w:t>Lớp api.ts gọi hàm xử lý model.search().</w:t>
      </w:r>
    </w:p>
    <w:p w14:paraId="6907E79C">
      <w:pPr>
        <w:numPr>
          <w:ilvl w:val="0"/>
          <w:numId w:val="27"/>
        </w:numPr>
        <w:ind w:left="425" w:leftChars="0" w:hanging="425" w:firstLineChars="0"/>
        <w:rPr>
          <w:rFonts w:hint="default" w:cs="Times New Roman"/>
          <w:b w:val="0"/>
          <w:bCs w:val="0"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vi-VN"/>
        </w:rPr>
        <w:t>Hàm model.search() gọi yêu cầu tìm kiếm đến Server.</w:t>
      </w:r>
    </w:p>
    <w:p w14:paraId="572D816B">
      <w:pPr>
        <w:numPr>
          <w:ilvl w:val="0"/>
          <w:numId w:val="27"/>
        </w:numPr>
        <w:ind w:left="425" w:leftChars="0" w:hanging="425" w:firstLineChars="0"/>
        <w:rPr>
          <w:rFonts w:hint="default" w:cs="Times New Roman"/>
          <w:b w:val="0"/>
          <w:bCs w:val="0"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vi-VN"/>
        </w:rPr>
        <w:t>Server trả kết quả về cho lớp api.ts.</w:t>
      </w:r>
    </w:p>
    <w:p w14:paraId="216C8108">
      <w:pPr>
        <w:numPr>
          <w:ilvl w:val="0"/>
          <w:numId w:val="27"/>
        </w:numPr>
        <w:ind w:left="425" w:leftChars="0" w:hanging="425" w:firstLineChars="0"/>
        <w:rPr>
          <w:rFonts w:hint="default" w:cs="Times New Roman"/>
          <w:b w:val="0"/>
          <w:bCs w:val="0"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vi-VN"/>
        </w:rPr>
        <w:t>Lớp api.ts trả dữ liệu về trang ModelPage.tsx.</w:t>
      </w:r>
    </w:p>
    <w:p w14:paraId="3F7330FF">
      <w:pPr>
        <w:numPr>
          <w:ilvl w:val="0"/>
          <w:numId w:val="27"/>
        </w:numPr>
        <w:ind w:left="425" w:leftChars="0" w:hanging="425" w:firstLineChars="0"/>
        <w:rPr>
          <w:rFonts w:hint="default" w:cs="Times New Roman"/>
          <w:b w:val="0"/>
          <w:bCs w:val="0"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vi-VN"/>
        </w:rPr>
        <w:t>Trang ModelPage.tsx hiển thị danh sách mô hình cho người dùng.</w:t>
      </w:r>
    </w:p>
    <w:p w14:paraId="7BF60D79">
      <w:pPr>
        <w:numPr>
          <w:ilvl w:val="0"/>
          <w:numId w:val="27"/>
        </w:numPr>
        <w:ind w:left="425" w:leftChars="0" w:hanging="425" w:firstLineChars="0"/>
        <w:rPr>
          <w:rFonts w:hint="default" w:cs="Times New Roman"/>
          <w:b w:val="0"/>
          <w:bCs w:val="0"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vi-VN"/>
        </w:rPr>
        <w:t>người dùng chọn 1 mô hình cụ thể trên danh sách.</w:t>
      </w:r>
    </w:p>
    <w:p w14:paraId="7E1119BC">
      <w:pPr>
        <w:numPr>
          <w:ilvl w:val="0"/>
          <w:numId w:val="27"/>
        </w:numPr>
        <w:ind w:left="425" w:leftChars="0" w:hanging="425" w:firstLineChars="0"/>
        <w:rPr>
          <w:rFonts w:hint="default" w:cs="Times New Roman"/>
          <w:b w:val="0"/>
          <w:bCs w:val="0"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vi-VN"/>
        </w:rPr>
        <w:t>Trang ModelPage.tsx gọi trang ModelDetail.tsx.</w:t>
      </w:r>
    </w:p>
    <w:p w14:paraId="18615314">
      <w:pPr>
        <w:numPr>
          <w:ilvl w:val="0"/>
          <w:numId w:val="27"/>
        </w:numPr>
        <w:ind w:left="425" w:leftChars="0" w:hanging="425" w:firstLineChars="0"/>
        <w:rPr>
          <w:rFonts w:hint="default" w:cs="Times New Roman"/>
          <w:b w:val="0"/>
          <w:bCs w:val="0"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vi-VN"/>
        </w:rPr>
        <w:t>Trang ModelDetail.tsx gọi lớp api.ts.</w:t>
      </w:r>
    </w:p>
    <w:p w14:paraId="4BD498F2">
      <w:pPr>
        <w:numPr>
          <w:ilvl w:val="0"/>
          <w:numId w:val="27"/>
        </w:numPr>
        <w:ind w:left="425" w:leftChars="0" w:hanging="425" w:firstLineChars="0"/>
        <w:rPr>
          <w:rFonts w:hint="default" w:cs="Times New Roman"/>
          <w:b w:val="0"/>
          <w:bCs w:val="0"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vi-VN"/>
        </w:rPr>
        <w:t>Lớp api.ts gọi hàm xử lý model.getById().</w:t>
      </w:r>
    </w:p>
    <w:p w14:paraId="393BF826">
      <w:pPr>
        <w:numPr>
          <w:ilvl w:val="0"/>
          <w:numId w:val="27"/>
        </w:numPr>
        <w:ind w:left="425" w:leftChars="0" w:hanging="425" w:firstLineChars="0"/>
        <w:rPr>
          <w:rFonts w:hint="default" w:cs="Times New Roman"/>
          <w:b w:val="0"/>
          <w:bCs w:val="0"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vi-VN"/>
        </w:rPr>
        <w:t>Hàm model.getById() gọi yêu cầu lấy dữ liệu chi tiết đến Server.</w:t>
      </w:r>
    </w:p>
    <w:p w14:paraId="7D0A8086">
      <w:pPr>
        <w:numPr>
          <w:ilvl w:val="0"/>
          <w:numId w:val="27"/>
        </w:numPr>
        <w:ind w:left="425" w:leftChars="0" w:hanging="425" w:firstLineChars="0"/>
        <w:rPr>
          <w:rFonts w:hint="default" w:cs="Times New Roman"/>
          <w:b w:val="0"/>
          <w:bCs w:val="0"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vi-VN"/>
        </w:rPr>
        <w:t>Server trả thông tin thực thể về cho lớp api.ts.</w:t>
      </w:r>
    </w:p>
    <w:p w14:paraId="4412C85A">
      <w:pPr>
        <w:numPr>
          <w:ilvl w:val="0"/>
          <w:numId w:val="27"/>
        </w:numPr>
        <w:ind w:left="425" w:leftChars="0" w:hanging="425" w:firstLineChars="0"/>
        <w:rPr>
          <w:rFonts w:hint="default" w:cs="Times New Roman"/>
          <w:b w:val="0"/>
          <w:bCs w:val="0"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vi-VN"/>
        </w:rPr>
        <w:t>Lớp api.ts trả kết quả về cho trang ModelDetail.tsx.</w:t>
      </w:r>
    </w:p>
    <w:p w14:paraId="465331D5">
      <w:pPr>
        <w:numPr>
          <w:ilvl w:val="0"/>
          <w:numId w:val="27"/>
        </w:numPr>
        <w:ind w:left="425" w:leftChars="0" w:hanging="425" w:firstLineChars="0"/>
        <w:rPr>
          <w:rFonts w:hint="default" w:cs="Times New Roman"/>
          <w:b w:val="0"/>
          <w:bCs w:val="0"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vi-VN"/>
        </w:rPr>
        <w:t>Trang ModelDetail.tsx hiển thị thông tin chi tiết mô hình cho người dùng.</w:t>
      </w:r>
    </w:p>
    <w:p w14:paraId="03A76B37">
      <w:pPr>
        <w:numPr>
          <w:ilvl w:val="0"/>
          <w:numId w:val="27"/>
        </w:numPr>
        <w:ind w:left="425" w:leftChars="0" w:hanging="425" w:firstLineChars="0"/>
        <w:rPr>
          <w:rFonts w:hint="default" w:cs="Times New Roman"/>
          <w:b w:val="0"/>
          <w:bCs w:val="0"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vi-VN"/>
        </w:rPr>
        <w:t>người dùng click chọn huấn luyện lại tại trang ModelDetail.tsx.</w:t>
      </w:r>
    </w:p>
    <w:p w14:paraId="031BDFE9">
      <w:pPr>
        <w:numPr>
          <w:ilvl w:val="0"/>
          <w:numId w:val="27"/>
        </w:numPr>
        <w:ind w:left="425" w:leftChars="0" w:hanging="425" w:firstLineChars="0"/>
        <w:rPr>
          <w:rFonts w:hint="default" w:cs="Times New Roman"/>
          <w:b w:val="0"/>
          <w:bCs w:val="0"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vi-VN"/>
        </w:rPr>
        <w:t>Trang ModelDetail.tsx gọi trang DatasetSelector.tsx.</w:t>
      </w:r>
    </w:p>
    <w:p w14:paraId="2F96E16E">
      <w:pPr>
        <w:numPr>
          <w:ilvl w:val="0"/>
          <w:numId w:val="27"/>
        </w:numPr>
        <w:ind w:left="425" w:leftChars="0" w:hanging="425" w:firstLineChars="0"/>
        <w:rPr>
          <w:rFonts w:hint="default" w:cs="Times New Roman"/>
          <w:b w:val="0"/>
          <w:bCs w:val="0"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vi-VN"/>
        </w:rPr>
        <w:t>Trang DatasetSelector.tsx gọi lớp api.ts.</w:t>
      </w:r>
    </w:p>
    <w:p w14:paraId="07D5F6AB">
      <w:pPr>
        <w:numPr>
          <w:ilvl w:val="0"/>
          <w:numId w:val="27"/>
        </w:numPr>
        <w:ind w:left="425" w:leftChars="0" w:hanging="425" w:firstLineChars="0"/>
        <w:rPr>
          <w:rFonts w:hint="default" w:cs="Times New Roman"/>
          <w:b w:val="0"/>
          <w:bCs w:val="0"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vi-VN"/>
        </w:rPr>
        <w:t>Lớp api.ts gọi hàm xử lý dataset.search().</w:t>
      </w:r>
    </w:p>
    <w:p w14:paraId="596C5C51">
      <w:pPr>
        <w:numPr>
          <w:ilvl w:val="0"/>
          <w:numId w:val="27"/>
        </w:numPr>
        <w:ind w:left="425" w:leftChars="0" w:hanging="425" w:firstLineChars="0"/>
        <w:rPr>
          <w:rFonts w:hint="default" w:cs="Times New Roman"/>
          <w:b w:val="0"/>
          <w:bCs w:val="0"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vi-VN"/>
        </w:rPr>
        <w:t>Hàm dataset.search() gọi yêu cầu lấy danh sách tập dữ liệu đến Server.</w:t>
      </w:r>
    </w:p>
    <w:p w14:paraId="1C31CB39">
      <w:pPr>
        <w:numPr>
          <w:ilvl w:val="0"/>
          <w:numId w:val="27"/>
        </w:numPr>
        <w:ind w:left="425" w:leftChars="0" w:hanging="425" w:firstLineChars="0"/>
        <w:rPr>
          <w:rFonts w:hint="default" w:cs="Times New Roman"/>
          <w:b w:val="0"/>
          <w:bCs w:val="0"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vi-VN"/>
        </w:rPr>
        <w:t>Server trả dữ liệu về cho lớp api.ts.</w:t>
      </w:r>
    </w:p>
    <w:p w14:paraId="549D0FA9">
      <w:pPr>
        <w:numPr>
          <w:ilvl w:val="0"/>
          <w:numId w:val="27"/>
        </w:numPr>
        <w:ind w:left="425" w:leftChars="0" w:hanging="425" w:firstLineChars="0"/>
        <w:rPr>
          <w:rFonts w:hint="default" w:cs="Times New Roman"/>
          <w:b w:val="0"/>
          <w:bCs w:val="0"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vi-VN"/>
        </w:rPr>
        <w:t>Lớp api.ts trả kết quả về cho trang DatasetSelector.tsx.</w:t>
      </w:r>
    </w:p>
    <w:p w14:paraId="1AADEB6B">
      <w:pPr>
        <w:numPr>
          <w:ilvl w:val="0"/>
          <w:numId w:val="27"/>
        </w:numPr>
        <w:ind w:left="425" w:leftChars="0" w:hanging="425" w:firstLineChars="0"/>
        <w:rPr>
          <w:rFonts w:hint="default" w:cs="Times New Roman"/>
          <w:b w:val="0"/>
          <w:bCs w:val="0"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vi-VN"/>
        </w:rPr>
        <w:t>Trang DatasetSelector.tsx hiển thị danh sách tập dữ liệu cho người dùng.</w:t>
      </w:r>
    </w:p>
    <w:p w14:paraId="43B7AA5D">
      <w:pPr>
        <w:numPr>
          <w:ilvl w:val="0"/>
          <w:numId w:val="27"/>
        </w:numPr>
        <w:ind w:left="425" w:leftChars="0" w:hanging="425" w:firstLineChars="0"/>
        <w:rPr>
          <w:rFonts w:hint="default" w:cs="Times New Roman"/>
          <w:b w:val="0"/>
          <w:bCs w:val="0"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vi-VN"/>
        </w:rPr>
        <w:t>người dùng chọn mẫu dữ liệu và xác nhận tại trang DatasetSelector.tsx.</w:t>
      </w:r>
    </w:p>
    <w:p w14:paraId="484CDFA6">
      <w:pPr>
        <w:numPr>
          <w:ilvl w:val="0"/>
          <w:numId w:val="27"/>
        </w:numPr>
        <w:ind w:left="425" w:leftChars="0" w:hanging="425" w:firstLineChars="0"/>
        <w:rPr>
          <w:rFonts w:hint="default" w:cs="Times New Roman"/>
          <w:b w:val="0"/>
          <w:bCs w:val="0"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vi-VN"/>
        </w:rPr>
        <w:t>Trang DatasetSelector.tsx gọi lớp api.ts.</w:t>
      </w:r>
    </w:p>
    <w:p w14:paraId="12D3A1B7">
      <w:pPr>
        <w:numPr>
          <w:ilvl w:val="0"/>
          <w:numId w:val="27"/>
        </w:numPr>
        <w:ind w:left="425" w:leftChars="0" w:hanging="425" w:firstLineChars="0"/>
        <w:rPr>
          <w:rFonts w:hint="default" w:cs="Times New Roman"/>
          <w:b w:val="0"/>
          <w:bCs w:val="0"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vi-VN"/>
        </w:rPr>
        <w:t>Lớp api.ts gọi hàm xử lý model.train().</w:t>
      </w:r>
    </w:p>
    <w:p w14:paraId="042166A0">
      <w:pPr>
        <w:numPr>
          <w:ilvl w:val="0"/>
          <w:numId w:val="27"/>
        </w:numPr>
        <w:ind w:left="425" w:leftChars="0" w:hanging="425" w:firstLineChars="0"/>
        <w:rPr>
          <w:rFonts w:hint="default" w:cs="Times New Roman"/>
          <w:b w:val="0"/>
          <w:bCs w:val="0"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en-US"/>
        </w:rPr>
        <w:t xml:space="preserve">Api.ts </w:t>
      </w:r>
      <w:r>
        <w:rPr>
          <w:rFonts w:hint="default" w:cs="Times New Roman"/>
          <w:b w:val="0"/>
          <w:bCs w:val="0"/>
          <w:sz w:val="26"/>
          <w:szCs w:val="26"/>
          <w:lang w:val="vi-VN"/>
        </w:rPr>
        <w:t>gọi đến Server</w:t>
      </w:r>
    </w:p>
    <w:p w14:paraId="2D768682">
      <w:pPr>
        <w:numPr>
          <w:ilvl w:val="0"/>
          <w:numId w:val="27"/>
        </w:numPr>
        <w:ind w:left="425" w:leftChars="0" w:hanging="425" w:firstLineChars="0"/>
        <w:rPr>
          <w:rFonts w:hint="default" w:cs="Times New Roman"/>
          <w:b w:val="0"/>
          <w:bCs w:val="0"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vi-VN"/>
        </w:rPr>
        <w:t>Server trả kết quả về api.ts</w:t>
      </w:r>
    </w:p>
    <w:p w14:paraId="438241D1">
      <w:pPr>
        <w:numPr>
          <w:ilvl w:val="0"/>
          <w:numId w:val="27"/>
        </w:numPr>
        <w:ind w:left="425" w:leftChars="0" w:hanging="425" w:firstLineChars="0"/>
        <w:rPr>
          <w:rFonts w:hint="default" w:cs="Times New Roman"/>
          <w:b w:val="0"/>
          <w:bCs w:val="0"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vi-VN"/>
        </w:rPr>
        <w:t>Api.ts trả về DatasetSelector.tsx</w:t>
      </w:r>
    </w:p>
    <w:p w14:paraId="7FD81D5F">
      <w:pPr>
        <w:numPr>
          <w:ilvl w:val="0"/>
          <w:numId w:val="27"/>
        </w:numPr>
        <w:ind w:left="425" w:leftChars="0" w:hanging="425" w:firstLineChars="0"/>
        <w:rPr>
          <w:rFonts w:hint="default" w:cs="Times New Roman"/>
          <w:b w:val="0"/>
          <w:bCs w:val="0"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vi-VN"/>
        </w:rPr>
        <w:t>Trang DatasetSelector.tsx thực hiện gọi đến trang ModelDetail.tsx.</w:t>
      </w:r>
    </w:p>
    <w:p w14:paraId="17482B2A">
      <w:pPr>
        <w:numPr>
          <w:ilvl w:val="0"/>
          <w:numId w:val="27"/>
        </w:numPr>
        <w:ind w:left="425" w:leftChars="0" w:hanging="425" w:firstLineChars="0"/>
        <w:rPr>
          <w:rFonts w:hint="default" w:cs="Times New Roman"/>
          <w:b w:val="0"/>
          <w:bCs w:val="0"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vi-VN"/>
        </w:rPr>
        <w:t>Trang ModelDetail.tsx gọi đến SocketClient</w:t>
      </w:r>
    </w:p>
    <w:p w14:paraId="61CD844C">
      <w:pPr>
        <w:numPr>
          <w:ilvl w:val="0"/>
          <w:numId w:val="27"/>
        </w:numPr>
        <w:ind w:left="425" w:leftChars="0" w:hanging="425" w:firstLineChars="0"/>
        <w:rPr>
          <w:rFonts w:hint="default" w:cs="Times New Roman"/>
          <w:b w:val="0"/>
          <w:bCs w:val="0"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vi-VN"/>
        </w:rPr>
        <w:t>SocketClient gọi hàm startTraining()</w:t>
      </w:r>
    </w:p>
    <w:p w14:paraId="55B8E659">
      <w:pPr>
        <w:numPr>
          <w:ilvl w:val="0"/>
          <w:numId w:val="27"/>
        </w:numPr>
        <w:ind w:left="425" w:leftChars="0" w:hanging="425" w:firstLineChars="0"/>
        <w:rPr>
          <w:rFonts w:hint="default" w:cs="Times New Roman"/>
          <w:b w:val="0"/>
          <w:bCs w:val="0"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vi-VN"/>
        </w:rPr>
        <w:t>SocketClient gọi đén Server</w:t>
      </w:r>
    </w:p>
    <w:p w14:paraId="2A887A2D">
      <w:pPr>
        <w:numPr>
          <w:ilvl w:val="0"/>
          <w:numId w:val="27"/>
        </w:numPr>
        <w:ind w:left="425" w:leftChars="0" w:hanging="425" w:firstLineChars="0"/>
        <w:rPr>
          <w:rFonts w:hint="default" w:cs="Times New Roman"/>
          <w:b w:val="0"/>
          <w:bCs w:val="0"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vi-VN"/>
        </w:rPr>
        <w:t>Server trả kết quả về SocketClient</w:t>
      </w:r>
    </w:p>
    <w:p w14:paraId="267C8C75">
      <w:pPr>
        <w:numPr>
          <w:ilvl w:val="0"/>
          <w:numId w:val="27"/>
        </w:numPr>
        <w:ind w:left="425" w:leftChars="0" w:hanging="425" w:firstLineChars="0"/>
        <w:rPr>
          <w:rFonts w:hint="default" w:cs="Times New Roman"/>
          <w:b w:val="0"/>
          <w:bCs w:val="0"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vi-VN"/>
        </w:rPr>
        <w:t>SocketClient trả về Trang ModelDetail.tsx</w:t>
      </w:r>
    </w:p>
    <w:p w14:paraId="6FA13766">
      <w:pPr>
        <w:numPr>
          <w:ilvl w:val="0"/>
          <w:numId w:val="27"/>
        </w:numPr>
        <w:ind w:left="425" w:leftChars="0" w:hanging="425" w:firstLineChars="0"/>
        <w:rPr>
          <w:rFonts w:hint="default" w:cs="Times New Roman"/>
          <w:b w:val="0"/>
          <w:bCs w:val="0"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vi-VN"/>
        </w:rPr>
        <w:t>Trang ModelDetail.tsx gọi Trang SaveModel.tsx</w:t>
      </w:r>
    </w:p>
    <w:p w14:paraId="521C7E5E">
      <w:pPr>
        <w:numPr>
          <w:ilvl w:val="0"/>
          <w:numId w:val="27"/>
        </w:numPr>
        <w:ind w:left="425" w:leftChars="0" w:hanging="425" w:firstLineChars="0"/>
        <w:rPr>
          <w:rFonts w:hint="default" w:cs="Times New Roman"/>
          <w:b w:val="0"/>
          <w:bCs w:val="0"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vi-VN"/>
        </w:rPr>
        <w:t>Trang SaveModel.tsx hiển thị cho người dùng</w:t>
      </w:r>
    </w:p>
    <w:p w14:paraId="571A746D">
      <w:pPr>
        <w:numPr>
          <w:ilvl w:val="0"/>
          <w:numId w:val="27"/>
        </w:numPr>
        <w:ind w:left="425" w:leftChars="0" w:hanging="425" w:firstLineChars="0"/>
        <w:rPr>
          <w:rFonts w:hint="default" w:cs="Times New Roman"/>
          <w:b w:val="0"/>
          <w:bCs w:val="0"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vi-VN"/>
        </w:rPr>
        <w:t>người dùng chọn lưu mô hình tại giao diện saveModel.tsx.</w:t>
      </w:r>
    </w:p>
    <w:p w14:paraId="646A695D">
      <w:pPr>
        <w:numPr>
          <w:ilvl w:val="0"/>
          <w:numId w:val="27"/>
        </w:numPr>
        <w:ind w:left="425" w:leftChars="0" w:hanging="425" w:firstLineChars="0"/>
        <w:rPr>
          <w:rFonts w:hint="default" w:cs="Times New Roman"/>
          <w:b w:val="0"/>
          <w:bCs w:val="0"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vi-VN"/>
        </w:rPr>
        <w:t>Trang saveModel.tsx gọi lớp api.ts.</w:t>
      </w:r>
    </w:p>
    <w:p w14:paraId="056B753A">
      <w:pPr>
        <w:numPr>
          <w:ilvl w:val="0"/>
          <w:numId w:val="27"/>
        </w:numPr>
        <w:ind w:left="425" w:leftChars="0" w:hanging="425" w:firstLineChars="0"/>
        <w:rPr>
          <w:rFonts w:hint="default" w:cs="Times New Roman"/>
          <w:b w:val="0"/>
          <w:bCs w:val="0"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vi-VN"/>
        </w:rPr>
        <w:t>Lớp api.ts gọi hàm xử lý model.save().</w:t>
      </w:r>
    </w:p>
    <w:p w14:paraId="752EF0B1">
      <w:pPr>
        <w:numPr>
          <w:ilvl w:val="0"/>
          <w:numId w:val="27"/>
        </w:numPr>
        <w:ind w:left="425" w:leftChars="0" w:hanging="425" w:firstLineChars="0"/>
        <w:rPr>
          <w:rFonts w:hint="default" w:cs="Times New Roman"/>
          <w:b w:val="0"/>
          <w:bCs w:val="0"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vi-VN"/>
        </w:rPr>
        <w:t>Hàm model.save() gọi yêu cầu lưu dữ liệu đến Server.</w:t>
      </w:r>
    </w:p>
    <w:p w14:paraId="0C0DF69D">
      <w:pPr>
        <w:numPr>
          <w:ilvl w:val="0"/>
          <w:numId w:val="27"/>
        </w:numPr>
        <w:ind w:left="425" w:leftChars="0" w:hanging="425" w:firstLineChars="0"/>
        <w:rPr>
          <w:rFonts w:hint="default" w:cs="Times New Roman"/>
          <w:b w:val="0"/>
          <w:bCs w:val="0"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vi-VN"/>
        </w:rPr>
        <w:t>Lớp api.ts trả kết quả lưu thành công về cho trang ModelDetail.tsx.</w:t>
      </w:r>
    </w:p>
    <w:p w14:paraId="001A7334">
      <w:pPr>
        <w:numPr>
          <w:ilvl w:val="0"/>
          <w:numId w:val="27"/>
        </w:numPr>
        <w:ind w:left="425" w:leftChars="0" w:hanging="425" w:firstLineChars="0"/>
        <w:rPr>
          <w:rFonts w:hint="default" w:cs="Times New Roman"/>
          <w:b w:val="0"/>
          <w:bCs w:val="0"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vi-VN"/>
        </w:rPr>
        <w:t>Trang ModelDetail.tsx hiển thị thông báo hoàn tất cho người dùng.</w:t>
      </w:r>
    </w:p>
    <w:p w14:paraId="6BB88D3B">
      <w:pPr>
        <w:numPr>
          <w:ilvl w:val="0"/>
          <w:numId w:val="0"/>
        </w:numPr>
        <w:rPr>
          <w:rFonts w:hint="default" w:cs="Times New Roman"/>
          <w:b/>
          <w:bCs/>
          <w:sz w:val="26"/>
          <w:szCs w:val="26"/>
          <w:lang w:val="vi-VN"/>
        </w:rPr>
      </w:pPr>
      <w:r>
        <w:rPr>
          <w:rFonts w:hint="default" w:cs="Times New Roman"/>
          <w:b/>
          <w:bCs/>
          <w:sz w:val="26"/>
          <w:szCs w:val="26"/>
          <w:lang w:val="vi-VN"/>
        </w:rPr>
        <w:drawing>
          <wp:inline distT="0" distB="0" distL="114300" distR="114300">
            <wp:extent cx="5271135" cy="4998085"/>
            <wp:effectExtent l="0" t="0" r="5715" b="12065"/>
            <wp:docPr id="46" name="Picture 46" descr="Tuần tự Client Quản lý Mô Hi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Tuần tự Client Quản lý Mô Hinh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99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90A34">
      <w:pPr>
        <w:numPr>
          <w:ilvl w:val="0"/>
          <w:numId w:val="0"/>
        </w:numPr>
        <w:rPr>
          <w:rFonts w:hint="default" w:cs="Times New Roman"/>
          <w:b/>
          <w:bCs/>
          <w:sz w:val="26"/>
          <w:szCs w:val="26"/>
          <w:lang w:val="vi-VN"/>
        </w:rPr>
      </w:pPr>
    </w:p>
    <w:p w14:paraId="53CB651A">
      <w:pPr>
        <w:rPr>
          <w:rFonts w:hint="default" w:cs="Times New Roman"/>
          <w:b/>
          <w:bCs/>
          <w:sz w:val="26"/>
          <w:szCs w:val="26"/>
          <w:lang w:val="vi-VN"/>
        </w:rPr>
      </w:pPr>
      <w:r>
        <w:rPr>
          <w:rFonts w:hint="default" w:cs="Times New Roman"/>
          <w:b/>
          <w:bCs/>
          <w:sz w:val="26"/>
          <w:szCs w:val="26"/>
          <w:lang w:val="vi-VN"/>
        </w:rPr>
        <w:br w:type="page"/>
      </w:r>
    </w:p>
    <w:p w14:paraId="41E5AC7A">
      <w:pPr>
        <w:pStyle w:val="5"/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MODEL SERVICE</w:t>
      </w:r>
    </w:p>
    <w:p w14:paraId="39677190">
      <w:pPr>
        <w:numPr>
          <w:ilvl w:val="0"/>
          <w:numId w:val="28"/>
        </w:numPr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Tại giao diện Client, sau khi đăng nhập xong, người dùng chọn quản lý mô hình.</w:t>
      </w:r>
    </w:p>
    <w:p w14:paraId="59869DBF">
      <w:pPr>
        <w:numPr>
          <w:ilvl w:val="0"/>
          <w:numId w:val="28"/>
        </w:numPr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Client hiển thị giao diện quản lý.</w:t>
      </w:r>
    </w:p>
    <w:p w14:paraId="39B5CC0F">
      <w:pPr>
        <w:numPr>
          <w:ilvl w:val="0"/>
          <w:numId w:val="28"/>
        </w:numPr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người dùng nhập keyword tìm kiếm tại giao diện Client.</w:t>
      </w:r>
    </w:p>
    <w:p w14:paraId="464E26C0">
      <w:pPr>
        <w:numPr>
          <w:ilvl w:val="0"/>
          <w:numId w:val="28"/>
        </w:numPr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Client gọi yêu cầu tìm kiếm đến ApiGateway.</w:t>
      </w:r>
    </w:p>
    <w:p w14:paraId="33B64829">
      <w:pPr>
        <w:numPr>
          <w:ilvl w:val="0"/>
          <w:numId w:val="28"/>
        </w:numPr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ApiGateway gọi yêu cầu đến MoHinhControllerr.</w:t>
      </w:r>
    </w:p>
    <w:p w14:paraId="70418865">
      <w:pPr>
        <w:numPr>
          <w:ilvl w:val="0"/>
          <w:numId w:val="28"/>
        </w:numPr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MoHinhControllerr gọi hàm xử lý search().</w:t>
      </w:r>
    </w:p>
    <w:p w14:paraId="68B43ED6">
      <w:pPr>
        <w:numPr>
          <w:ilvl w:val="0"/>
          <w:numId w:val="28"/>
        </w:numPr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MoHinhControllerr gọi đến MoHinhService.</w:t>
      </w:r>
    </w:p>
    <w:p w14:paraId="32EF336F">
      <w:pPr>
        <w:numPr>
          <w:ilvl w:val="0"/>
          <w:numId w:val="28"/>
        </w:numPr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MoHinhService gọi hàm xử lý search().</w:t>
      </w:r>
    </w:p>
    <w:p w14:paraId="79B558FB">
      <w:pPr>
        <w:numPr>
          <w:ilvl w:val="0"/>
          <w:numId w:val="28"/>
        </w:numPr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MoHinhService gọi đến MoHinhRepository.</w:t>
      </w:r>
    </w:p>
    <w:p w14:paraId="6E5D60F2">
      <w:pPr>
        <w:numPr>
          <w:ilvl w:val="0"/>
          <w:numId w:val="28"/>
        </w:numPr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MoHinhRepository gọi hàm findByTenMoHinhContainingIgnoreCase().</w:t>
      </w:r>
    </w:p>
    <w:p w14:paraId="6BFCF564">
      <w:pPr>
        <w:numPr>
          <w:ilvl w:val="0"/>
          <w:numId w:val="28"/>
        </w:numPr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MoHinhRepository gọi đến lớp thực thể MoHinh.</w:t>
      </w:r>
    </w:p>
    <w:p w14:paraId="2CD335B9">
      <w:pPr>
        <w:numPr>
          <w:ilvl w:val="0"/>
          <w:numId w:val="28"/>
        </w:numPr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Lớp MoHinh đóng gói thông tin và tạo đối tượng MoHinh().</w:t>
      </w:r>
    </w:p>
    <w:p w14:paraId="0D2123DD">
      <w:pPr>
        <w:numPr>
          <w:ilvl w:val="0"/>
          <w:numId w:val="28"/>
        </w:numPr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Trang Client hiển thị trạng thái chờ xử lý.</w:t>
      </w:r>
    </w:p>
    <w:p w14:paraId="674FD2D5">
      <w:pPr>
        <w:numPr>
          <w:ilvl w:val="0"/>
          <w:numId w:val="28"/>
        </w:numPr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MoHinhRepository trả kết quả về cho MoHinhService.</w:t>
      </w:r>
    </w:p>
    <w:p w14:paraId="5FE75DAC">
      <w:pPr>
        <w:numPr>
          <w:ilvl w:val="0"/>
          <w:numId w:val="28"/>
        </w:numPr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MoHinhService trả kết quả về cho MoHinhControllerr.</w:t>
      </w:r>
    </w:p>
    <w:p w14:paraId="3D657BF8">
      <w:pPr>
        <w:numPr>
          <w:ilvl w:val="0"/>
          <w:numId w:val="28"/>
        </w:numPr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Lớp thực thể MoHinh trả dữ liệu về cho MoHinhRepository.</w:t>
      </w:r>
    </w:p>
    <w:p w14:paraId="23CFEAB7">
      <w:pPr>
        <w:numPr>
          <w:ilvl w:val="0"/>
          <w:numId w:val="28"/>
        </w:numPr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MoHinhControllerr trả kết quả về cho ApiGateway.</w:t>
      </w:r>
    </w:p>
    <w:p w14:paraId="3A97BA2D">
      <w:pPr>
        <w:numPr>
          <w:ilvl w:val="0"/>
          <w:numId w:val="28"/>
        </w:numPr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ApiGateway trả kết quả về cho Client.</w:t>
      </w:r>
    </w:p>
    <w:p w14:paraId="77E11D99">
      <w:pPr>
        <w:numPr>
          <w:ilvl w:val="0"/>
          <w:numId w:val="28"/>
        </w:numPr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người dùng chọn 1 mô hình cụ thể trên giao diện Client.</w:t>
      </w:r>
    </w:p>
    <w:p w14:paraId="5B57582E">
      <w:pPr>
        <w:numPr>
          <w:ilvl w:val="0"/>
          <w:numId w:val="28"/>
        </w:numPr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Client gọi yêu cầu lấy chi tiết đến ApiGateway.</w:t>
      </w:r>
    </w:p>
    <w:p w14:paraId="70E5E45C">
      <w:pPr>
        <w:numPr>
          <w:ilvl w:val="0"/>
          <w:numId w:val="28"/>
        </w:numPr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ApiGateway gọi yêu cầu đến MoHinhControllerr.</w:t>
      </w:r>
    </w:p>
    <w:p w14:paraId="208CC304">
      <w:pPr>
        <w:numPr>
          <w:ilvl w:val="0"/>
          <w:numId w:val="28"/>
        </w:numPr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MoHinhControllerr gọi hàm xử lý getById().</w:t>
      </w:r>
    </w:p>
    <w:p w14:paraId="26BB0DB1">
      <w:pPr>
        <w:numPr>
          <w:ilvl w:val="0"/>
          <w:numId w:val="28"/>
        </w:numPr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MoHinhControllerr gọi đến MoHinhService.</w:t>
      </w:r>
    </w:p>
    <w:p w14:paraId="240D57D3">
      <w:pPr>
        <w:numPr>
          <w:ilvl w:val="0"/>
          <w:numId w:val="28"/>
        </w:numPr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MoHinhService gọi hàm xử lý getById().</w:t>
      </w:r>
    </w:p>
    <w:p w14:paraId="0676FB3B">
      <w:pPr>
        <w:numPr>
          <w:ilvl w:val="0"/>
          <w:numId w:val="28"/>
        </w:numPr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MoHinhService gọi đến MoHinhRepository.</w:t>
      </w:r>
    </w:p>
    <w:p w14:paraId="6070A22C">
      <w:pPr>
        <w:numPr>
          <w:ilvl w:val="0"/>
          <w:numId w:val="28"/>
        </w:numPr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MoHinhRepository gọi hàm findById().</w:t>
      </w:r>
    </w:p>
    <w:p w14:paraId="455DDA86">
      <w:pPr>
        <w:numPr>
          <w:ilvl w:val="0"/>
          <w:numId w:val="28"/>
        </w:numPr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MoHinhRepository gọi đến lớp thực thể MoHinh.</w:t>
      </w:r>
    </w:p>
    <w:p w14:paraId="595EF428">
      <w:pPr>
        <w:numPr>
          <w:ilvl w:val="0"/>
          <w:numId w:val="28"/>
        </w:numPr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Lớp MoHinh thực hiện khởi tạo dữ liệu MoHinh().</w:t>
      </w:r>
    </w:p>
    <w:p w14:paraId="376B5A9A">
      <w:pPr>
        <w:numPr>
          <w:ilvl w:val="0"/>
          <w:numId w:val="28"/>
        </w:numPr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Lớp thực thể MoHinh trả kết quả về cho MoHinhRepository.</w:t>
      </w:r>
    </w:p>
    <w:p w14:paraId="07A89BE7">
      <w:pPr>
        <w:numPr>
          <w:ilvl w:val="0"/>
          <w:numId w:val="28"/>
        </w:numPr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MoHinhRepository trả kết quả về cho MoHinhService.</w:t>
      </w:r>
    </w:p>
    <w:p w14:paraId="06CF54D3">
      <w:pPr>
        <w:numPr>
          <w:ilvl w:val="0"/>
          <w:numId w:val="28"/>
        </w:numPr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Trong vòng lặp (loop), MoHinhService gọi đến DatasetServiceClient.</w:t>
      </w:r>
    </w:p>
    <w:p w14:paraId="43858DBF">
      <w:pPr>
        <w:numPr>
          <w:ilvl w:val="0"/>
          <w:numId w:val="28"/>
        </w:numPr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DatasetServiceClient gọi hàm xử lý getById().</w:t>
      </w:r>
    </w:p>
    <w:p w14:paraId="66C94267">
      <w:pPr>
        <w:numPr>
          <w:ilvl w:val="0"/>
          <w:numId w:val="28"/>
        </w:numPr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DatasetServiceClient gọi yêu cầu đến DatasetService.</w:t>
      </w:r>
    </w:p>
    <w:p w14:paraId="67ADA32A">
      <w:pPr>
        <w:numPr>
          <w:ilvl w:val="0"/>
          <w:numId w:val="28"/>
        </w:numPr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DatasetService trả dữ liệu về cho DatasetServiceClient.</w:t>
      </w:r>
    </w:p>
    <w:p w14:paraId="3FB7FC6B">
      <w:pPr>
        <w:numPr>
          <w:ilvl w:val="0"/>
          <w:numId w:val="28"/>
        </w:numPr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DatasetServiceClient trả kết quả về cho MoHinhService.</w:t>
      </w:r>
    </w:p>
    <w:p w14:paraId="6B209060">
      <w:pPr>
        <w:numPr>
          <w:ilvl w:val="0"/>
          <w:numId w:val="28"/>
        </w:numPr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MoHinhService trả kết quả tổng hợp về cho MoHinhControllerr.</w:t>
      </w:r>
    </w:p>
    <w:p w14:paraId="3C290DFF">
      <w:pPr>
        <w:numPr>
          <w:ilvl w:val="0"/>
          <w:numId w:val="28"/>
        </w:numPr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MoHinhControllerr trả kết quả về cho ApiGateway.</w:t>
      </w:r>
    </w:p>
    <w:p w14:paraId="4A1FC97D">
      <w:pPr>
        <w:numPr>
          <w:ilvl w:val="0"/>
          <w:numId w:val="28"/>
        </w:numPr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ApiGateway trả kết quả về cho Client.</w:t>
      </w:r>
    </w:p>
    <w:p w14:paraId="7AEC47B7">
      <w:pPr>
        <w:numPr>
          <w:ilvl w:val="0"/>
          <w:numId w:val="28"/>
        </w:numPr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Client hiển thị thông tin chi tiết mô hình cho người dùng.</w:t>
      </w:r>
    </w:p>
    <w:p w14:paraId="3175B369">
      <w:pPr>
        <w:numPr>
          <w:ilvl w:val="0"/>
          <w:numId w:val="28"/>
        </w:numPr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người dùng click chọn huấn luyện lại trên giao diện Client.</w:t>
      </w:r>
    </w:p>
    <w:p w14:paraId="3F7623F8">
      <w:pPr>
        <w:numPr>
          <w:ilvl w:val="0"/>
          <w:numId w:val="28"/>
        </w:numPr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Client gọi yêu cầu cập nhật trạng thái đến ApiGateway.</w:t>
      </w:r>
    </w:p>
    <w:p w14:paraId="04169CF0">
      <w:pPr>
        <w:numPr>
          <w:ilvl w:val="0"/>
          <w:numId w:val="28"/>
        </w:numPr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ApiGateway gọi yêu cầu đến MoHinhControllerr.</w:t>
      </w:r>
    </w:p>
    <w:p w14:paraId="1EA902ED">
      <w:pPr>
        <w:numPr>
          <w:ilvl w:val="0"/>
          <w:numId w:val="28"/>
        </w:numPr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MoHinhControllerr gọi hàm xử lý update().</w:t>
      </w:r>
    </w:p>
    <w:p w14:paraId="119432D4">
      <w:pPr>
        <w:numPr>
          <w:ilvl w:val="0"/>
          <w:numId w:val="28"/>
        </w:numPr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MoHinhControllerr gọi đến MoHinhService.</w:t>
      </w:r>
    </w:p>
    <w:p w14:paraId="21CD9940">
      <w:pPr>
        <w:numPr>
          <w:ilvl w:val="0"/>
          <w:numId w:val="28"/>
        </w:numPr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MoHinhService gọi hàm xử lý update().</w:t>
      </w:r>
    </w:p>
    <w:p w14:paraId="1939E89B">
      <w:pPr>
        <w:numPr>
          <w:ilvl w:val="0"/>
          <w:numId w:val="28"/>
        </w:numPr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MoHinhService gọi đến MoHinhRepository.</w:t>
      </w:r>
    </w:p>
    <w:p w14:paraId="66368ACC">
      <w:pPr>
        <w:numPr>
          <w:ilvl w:val="0"/>
          <w:numId w:val="28"/>
        </w:numPr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MoHinhRepository gọi hàm save().</w:t>
      </w:r>
    </w:p>
    <w:p w14:paraId="6B34C455">
      <w:pPr>
        <w:numPr>
          <w:ilvl w:val="0"/>
          <w:numId w:val="28"/>
        </w:numPr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MoHinhRepository gọi đến lớp thực thể MoHinh.</w:t>
      </w:r>
    </w:p>
    <w:p w14:paraId="2349E7F3">
      <w:pPr>
        <w:numPr>
          <w:ilvl w:val="0"/>
          <w:numId w:val="28"/>
        </w:numPr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Lớp MoHinh cập nhật thông tin thực thể MoHinh().</w:t>
      </w:r>
    </w:p>
    <w:p w14:paraId="66333027">
      <w:pPr>
        <w:numPr>
          <w:ilvl w:val="0"/>
          <w:numId w:val="28"/>
        </w:numPr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Lớp thực thể MoHinh trả kết quả về cho MoHinhRepository.</w:t>
      </w:r>
    </w:p>
    <w:p w14:paraId="53E99021">
      <w:pPr>
        <w:numPr>
          <w:ilvl w:val="0"/>
          <w:numId w:val="28"/>
        </w:numPr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MoHinhRepository trả kết quả lưu về cho MoHinhService.</w:t>
      </w:r>
    </w:p>
    <w:p w14:paraId="78EB4AC7">
      <w:pPr>
        <w:numPr>
          <w:ilvl w:val="0"/>
          <w:numId w:val="28"/>
        </w:numPr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MoHinhService trả kết quả về cho MoHinhControllerr.</w:t>
      </w:r>
    </w:p>
    <w:p w14:paraId="7E0D8ADA">
      <w:pPr>
        <w:numPr>
          <w:ilvl w:val="0"/>
          <w:numId w:val="28"/>
        </w:numPr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MoHinhControllerr trả kết quả về cho ApiGateway.</w:t>
      </w:r>
    </w:p>
    <w:p w14:paraId="177BE7D9">
      <w:pPr>
        <w:numPr>
          <w:ilvl w:val="0"/>
          <w:numId w:val="28"/>
        </w:numPr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ApiGateway trả kết quả về cho Client.</w:t>
      </w:r>
    </w:p>
    <w:p w14:paraId="5F356164">
      <w:pPr>
        <w:numPr>
          <w:ilvl w:val="0"/>
          <w:numId w:val="28"/>
        </w:numPr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Client hiển thị giao diện chọn mẫu dữ liệu cho người dùng.</w:t>
      </w:r>
    </w:p>
    <w:p w14:paraId="686C72EB">
      <w:pPr>
        <w:numPr>
          <w:ilvl w:val="0"/>
          <w:numId w:val="28"/>
        </w:numPr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người dùng chọn mẫu và xác nhận trên giao diện Client.</w:t>
      </w:r>
    </w:p>
    <w:p w14:paraId="20071EB1">
      <w:pPr>
        <w:numPr>
          <w:ilvl w:val="0"/>
          <w:numId w:val="28"/>
        </w:numPr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Client hiển thị thông tin xác nhận mẫu dữ liệu.</w:t>
      </w:r>
    </w:p>
    <w:p w14:paraId="6EDEC635">
      <w:pPr>
        <w:numPr>
          <w:ilvl w:val="0"/>
          <w:numId w:val="28"/>
        </w:numPr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người dùng chọn lưu mô hình trên giao diện Client.</w:t>
      </w:r>
    </w:p>
    <w:p w14:paraId="68299297">
      <w:pPr>
        <w:numPr>
          <w:ilvl w:val="0"/>
          <w:numId w:val="28"/>
        </w:numPr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Client gọi yêu cầu lưu cấu hình đến ApiGateway.</w:t>
      </w:r>
    </w:p>
    <w:p w14:paraId="1173205D">
      <w:pPr>
        <w:numPr>
          <w:ilvl w:val="0"/>
          <w:numId w:val="28"/>
        </w:numPr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ApiGateway gọi yêu cầu đến MoHinhControllerr.</w:t>
      </w:r>
    </w:p>
    <w:p w14:paraId="6BEA919C">
      <w:pPr>
        <w:numPr>
          <w:ilvl w:val="0"/>
          <w:numId w:val="28"/>
        </w:numPr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MoHinhControllerr gọi hàm xử lý saveConfig().</w:t>
      </w:r>
    </w:p>
    <w:p w14:paraId="07B70519">
      <w:pPr>
        <w:numPr>
          <w:ilvl w:val="0"/>
          <w:numId w:val="28"/>
        </w:numPr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MoHinhControllerr gọi đến MoHinhService.</w:t>
      </w:r>
    </w:p>
    <w:p w14:paraId="33FB6E65">
      <w:pPr>
        <w:numPr>
          <w:ilvl w:val="0"/>
          <w:numId w:val="28"/>
        </w:numPr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MoHinhService gọi hàm xử lý saveConfig().</w:t>
      </w:r>
    </w:p>
    <w:p w14:paraId="5CB939FF">
      <w:pPr>
        <w:numPr>
          <w:ilvl w:val="0"/>
          <w:numId w:val="28"/>
        </w:numPr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MoHinhService gọi đến MoHinhRepository.</w:t>
      </w:r>
    </w:p>
    <w:p w14:paraId="5541DEFD">
      <w:pPr>
        <w:numPr>
          <w:ilvl w:val="0"/>
          <w:numId w:val="28"/>
        </w:numPr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MoHinhRepository gọi hàm save().</w:t>
      </w:r>
    </w:p>
    <w:p w14:paraId="43969F00">
      <w:pPr>
        <w:numPr>
          <w:ilvl w:val="0"/>
          <w:numId w:val="28"/>
        </w:numPr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MoHinhRepository gọi đến lớp thực thể MoHinh.</w:t>
      </w:r>
    </w:p>
    <w:p w14:paraId="2524FDC6">
      <w:pPr>
        <w:numPr>
          <w:ilvl w:val="0"/>
          <w:numId w:val="28"/>
        </w:numPr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Lớp MoHinh thực hiện cập nhật trạng thái cuối MoHinh().</w:t>
      </w:r>
    </w:p>
    <w:p w14:paraId="72FAC25E">
      <w:pPr>
        <w:numPr>
          <w:ilvl w:val="0"/>
          <w:numId w:val="28"/>
        </w:numPr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MoHinhService nhận kết quả trả về từ MoHinhRepository.</w:t>
      </w:r>
    </w:p>
    <w:p w14:paraId="27E4A018">
      <w:pPr>
        <w:numPr>
          <w:ilvl w:val="0"/>
          <w:numId w:val="28"/>
        </w:numPr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Lớp thực thể MoHinh trả kết quả về cho MoHinhRepository.</w:t>
      </w:r>
    </w:p>
    <w:p w14:paraId="27DB74DB">
      <w:pPr>
        <w:numPr>
          <w:ilvl w:val="0"/>
          <w:numId w:val="28"/>
        </w:numPr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MoHinhService gọi đến MoHinhMauRepository.</w:t>
      </w:r>
    </w:p>
    <w:p w14:paraId="0F0B9FD8">
      <w:pPr>
        <w:numPr>
          <w:ilvl w:val="0"/>
          <w:numId w:val="28"/>
        </w:numPr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MoHinhMauRepository gọi hàm xử lý saveAll().</w:t>
      </w:r>
    </w:p>
    <w:p w14:paraId="700001AB">
      <w:pPr>
        <w:numPr>
          <w:ilvl w:val="0"/>
          <w:numId w:val="28"/>
        </w:numPr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MoHinhMauRepository gọi đến lớp thực thể MoHinhMau.</w:t>
      </w:r>
    </w:p>
    <w:p w14:paraId="00824CFC">
      <w:pPr>
        <w:numPr>
          <w:ilvl w:val="0"/>
          <w:numId w:val="28"/>
        </w:numPr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Lớp MoHinhMau khởi tạo danh sách mẫu hành vi MauHanhVi().</w:t>
      </w:r>
    </w:p>
    <w:p w14:paraId="2FC48DC6">
      <w:pPr>
        <w:numPr>
          <w:ilvl w:val="0"/>
          <w:numId w:val="28"/>
        </w:numPr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Lớp thực thể MoHinhMau trả kết quả về cho MoHinhMauRepository.</w:t>
      </w:r>
    </w:p>
    <w:p w14:paraId="03BBFA30">
      <w:pPr>
        <w:numPr>
          <w:ilvl w:val="0"/>
          <w:numId w:val="28"/>
        </w:numPr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MoHinhMauRepository trả kết quả về cho MoHinhService.</w:t>
      </w:r>
    </w:p>
    <w:p w14:paraId="42FC663A">
      <w:pPr>
        <w:numPr>
          <w:ilvl w:val="0"/>
          <w:numId w:val="28"/>
        </w:numPr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MoHinhService trả kết quả hoàn tất về cho MoHinhControllerr.</w:t>
      </w:r>
    </w:p>
    <w:p w14:paraId="3EC567B5">
      <w:pPr>
        <w:numPr>
          <w:ilvl w:val="0"/>
          <w:numId w:val="28"/>
        </w:numPr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MoHinhControllerr trả kết quả về cho ApiGateway.</w:t>
      </w:r>
    </w:p>
    <w:p w14:paraId="2A94AD30">
      <w:pPr>
        <w:numPr>
          <w:ilvl w:val="0"/>
          <w:numId w:val="28"/>
        </w:numPr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ApiGateway trả kết quả về cho Client</w:t>
      </w:r>
    </w:p>
    <w:p w14:paraId="22D252AF">
      <w:pPr>
        <w:numPr>
          <w:ilvl w:val="0"/>
          <w:numId w:val="28"/>
        </w:numPr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en-US"/>
        </w:rPr>
        <w:t xml:space="preserve">Client </w:t>
      </w:r>
      <w:r>
        <w:rPr>
          <w:rFonts w:hint="default" w:cs="Times New Roman"/>
          <w:sz w:val="26"/>
          <w:szCs w:val="26"/>
          <w:lang w:val="vi-VN"/>
        </w:rPr>
        <w:t>trả kết quả thành công về cho Client để hiển thị cho người dùng.</w:t>
      </w:r>
    </w:p>
    <w:p w14:paraId="26E7734E">
      <w:pPr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drawing>
          <wp:inline distT="0" distB="0" distL="114300" distR="114300">
            <wp:extent cx="5265420" cy="5768340"/>
            <wp:effectExtent l="0" t="0" r="11430" b="3810"/>
            <wp:docPr id="47" name="Picture 47" descr="Tuần tự Model Service Quản lý Mô Hì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Tuần tự Model Service Quản lý Mô Hình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76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31D8A">
      <w:pPr>
        <w:rPr>
          <w:rFonts w:hint="default" w:cs="Times New Roman"/>
          <w:sz w:val="26"/>
          <w:szCs w:val="26"/>
          <w:lang w:val="vi-VN"/>
        </w:rPr>
      </w:pPr>
    </w:p>
    <w:p w14:paraId="16983922">
      <w:pPr>
        <w:rPr>
          <w:rFonts w:hint="default" w:cs="Times New Roman"/>
          <w:b/>
          <w:bCs/>
          <w:sz w:val="26"/>
          <w:szCs w:val="26"/>
          <w:lang w:val="en-US"/>
        </w:rPr>
      </w:pPr>
      <w:r>
        <w:rPr>
          <w:rFonts w:hint="default" w:cs="Times New Roman"/>
          <w:b/>
          <w:bCs/>
          <w:sz w:val="26"/>
          <w:szCs w:val="26"/>
          <w:lang w:val="en-US"/>
        </w:rPr>
        <w:br w:type="page"/>
      </w:r>
    </w:p>
    <w:p w14:paraId="6F7BBC15">
      <w:pPr>
        <w:pStyle w:val="5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DATASET SERVICE</w:t>
      </w:r>
    </w:p>
    <w:p w14:paraId="0388F329">
      <w:pPr>
        <w:numPr>
          <w:ilvl w:val="0"/>
          <w:numId w:val="29"/>
        </w:numPr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Tại giao diện Client, người dùng chọn 1 mô hình cụ thể.</w:t>
      </w:r>
    </w:p>
    <w:p w14:paraId="3DAF9C33">
      <w:pPr>
        <w:numPr>
          <w:ilvl w:val="0"/>
          <w:numId w:val="29"/>
        </w:numPr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Client gửi yêu cầu đến ApiGateway.</w:t>
      </w:r>
    </w:p>
    <w:p w14:paraId="628B6232">
      <w:pPr>
        <w:numPr>
          <w:ilvl w:val="0"/>
          <w:numId w:val="29"/>
        </w:numPr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ApiGateway gửi yêu cầu đến Model Service.</w:t>
      </w:r>
    </w:p>
    <w:p w14:paraId="6F0D4F37">
      <w:pPr>
        <w:numPr>
          <w:ilvl w:val="0"/>
          <w:numId w:val="29"/>
        </w:numPr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Model Service gửi yêu cầu đến MauHanhViController.</w:t>
      </w:r>
    </w:p>
    <w:p w14:paraId="2839DD8C">
      <w:pPr>
        <w:numPr>
          <w:ilvl w:val="0"/>
          <w:numId w:val="29"/>
        </w:numPr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MauHanhViController gọi hàm xử lý getById().</w:t>
      </w:r>
    </w:p>
    <w:p w14:paraId="67032E39">
      <w:pPr>
        <w:numPr>
          <w:ilvl w:val="0"/>
          <w:numId w:val="29"/>
        </w:numPr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MauHanhViController gọi đến MauHanhViService.</w:t>
      </w:r>
    </w:p>
    <w:p w14:paraId="46451174">
      <w:pPr>
        <w:numPr>
          <w:ilvl w:val="0"/>
          <w:numId w:val="29"/>
        </w:numPr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MauHanhViService gọi hàm xử lý getById().</w:t>
      </w:r>
    </w:p>
    <w:p w14:paraId="349FE8B2">
      <w:pPr>
        <w:numPr>
          <w:ilvl w:val="0"/>
          <w:numId w:val="29"/>
        </w:numPr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MauHanhViService gọi đến MauHanhViRepository.</w:t>
      </w:r>
    </w:p>
    <w:p w14:paraId="4DAE8CC4">
      <w:pPr>
        <w:numPr>
          <w:ilvl w:val="0"/>
          <w:numId w:val="29"/>
        </w:numPr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MauHanhViRepository gọi hàm xử lý findById().</w:t>
      </w:r>
    </w:p>
    <w:p w14:paraId="5E42B4AC">
      <w:pPr>
        <w:numPr>
          <w:ilvl w:val="0"/>
          <w:numId w:val="29"/>
        </w:numPr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MauHanhViRepository gọi đến lớp thực thể MauHanhVi</w:t>
      </w:r>
    </w:p>
    <w:p w14:paraId="379CBB77">
      <w:pPr>
        <w:numPr>
          <w:ilvl w:val="0"/>
          <w:numId w:val="29"/>
        </w:numPr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Lớp thực thể MauHanhVi đóng gói thông tin thực thể MauHanhVi()</w:t>
      </w:r>
    </w:p>
    <w:p w14:paraId="6EC5D80D">
      <w:pPr>
        <w:numPr>
          <w:ilvl w:val="0"/>
          <w:numId w:val="29"/>
        </w:numPr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Lớp thực thể MauHanhVi trả dữ liệu về cho MauHanhViRepository</w:t>
      </w:r>
    </w:p>
    <w:p w14:paraId="7E2EFD3E">
      <w:pPr>
        <w:numPr>
          <w:ilvl w:val="0"/>
          <w:numId w:val="29"/>
        </w:numPr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MauHanhViRepository trả kết quả về cho MauHanhViService</w:t>
      </w:r>
    </w:p>
    <w:p w14:paraId="5036ADEC">
      <w:pPr>
        <w:numPr>
          <w:ilvl w:val="0"/>
          <w:numId w:val="29"/>
        </w:numPr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MauHanhViService trả kết quả về cho MauHanhViController.</w:t>
      </w:r>
    </w:p>
    <w:p w14:paraId="1E3757BA">
      <w:pPr>
        <w:numPr>
          <w:ilvl w:val="0"/>
          <w:numId w:val="29"/>
        </w:numPr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ApiGateway trả kết quả về cho Client.</w:t>
      </w:r>
    </w:p>
    <w:p w14:paraId="698F11A2">
      <w:pPr>
        <w:numPr>
          <w:ilvl w:val="0"/>
          <w:numId w:val="29"/>
        </w:numPr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MauHanhViController trả kết quả về cho Model Service.</w:t>
      </w:r>
    </w:p>
    <w:p w14:paraId="47D1453D">
      <w:pPr>
        <w:numPr>
          <w:ilvl w:val="0"/>
          <w:numId w:val="29"/>
        </w:numPr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Model Service trả kết quả về cho ApiGateway.</w:t>
      </w:r>
    </w:p>
    <w:p w14:paraId="66AAAA86">
      <w:pPr>
        <w:numPr>
          <w:ilvl w:val="0"/>
          <w:numId w:val="29"/>
        </w:numPr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Client hiển thị thông tin mẫu hành vi cho người dùng</w:t>
      </w:r>
    </w:p>
    <w:p w14:paraId="0E631B19">
      <w:pPr>
        <w:numPr>
          <w:ilvl w:val="0"/>
          <w:numId w:val="29"/>
        </w:numPr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người dùng click chọn huấn luyện lại trên giao diện Client</w:t>
      </w:r>
    </w:p>
    <w:p w14:paraId="41CAB8C9">
      <w:pPr>
        <w:numPr>
          <w:ilvl w:val="0"/>
          <w:numId w:val="29"/>
        </w:numPr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Client gửi yêu cầu đến ApiGateway</w:t>
      </w:r>
    </w:p>
    <w:p w14:paraId="6C1CD047">
      <w:pPr>
        <w:numPr>
          <w:ilvl w:val="0"/>
          <w:numId w:val="29"/>
        </w:numPr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Model Service gửi yêu cầu tìm kiếm đến MauHanhViController.</w:t>
      </w:r>
    </w:p>
    <w:p w14:paraId="3505224E">
      <w:pPr>
        <w:numPr>
          <w:ilvl w:val="0"/>
          <w:numId w:val="29"/>
        </w:numPr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MauHanhViController gọi hàm xử lý searchByTenHanhVi()</w:t>
      </w:r>
    </w:p>
    <w:p w14:paraId="68885565">
      <w:pPr>
        <w:numPr>
          <w:ilvl w:val="0"/>
          <w:numId w:val="29"/>
        </w:numPr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MauHanhViController gọi đến MauHanhViService.</w:t>
      </w:r>
    </w:p>
    <w:p w14:paraId="20ECB383">
      <w:pPr>
        <w:numPr>
          <w:ilvl w:val="0"/>
          <w:numId w:val="29"/>
        </w:numPr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MauHanhViService gọi hàm xử lý searchByTenHanhVi()</w:t>
      </w:r>
    </w:p>
    <w:p w14:paraId="51885D52">
      <w:pPr>
        <w:numPr>
          <w:ilvl w:val="0"/>
          <w:numId w:val="29"/>
        </w:numPr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MauHanhViService gọi đến MauHanhViRepository.</w:t>
      </w:r>
    </w:p>
    <w:p w14:paraId="09396A41">
      <w:pPr>
        <w:numPr>
          <w:ilvl w:val="0"/>
          <w:numId w:val="29"/>
        </w:numPr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MauHanhViRepository gọi hàm xử lý searchByTenHanhVi()</w:t>
      </w:r>
    </w:p>
    <w:p w14:paraId="4573B670">
      <w:pPr>
        <w:numPr>
          <w:ilvl w:val="0"/>
          <w:numId w:val="29"/>
        </w:numPr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MauHanhViRepository gọi đến lớp thực thể MauHanhVi</w:t>
      </w:r>
    </w:p>
    <w:p w14:paraId="527DCD2E">
      <w:pPr>
        <w:numPr>
          <w:ilvl w:val="0"/>
          <w:numId w:val="29"/>
        </w:numPr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Lớp thực thể MauHanhVi thực hiện khởi tạo danh sách MauHanhVi()</w:t>
      </w:r>
    </w:p>
    <w:p w14:paraId="557521EF">
      <w:pPr>
        <w:numPr>
          <w:ilvl w:val="0"/>
          <w:numId w:val="29"/>
        </w:numPr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Lớp thực thể MauHanhVi trả kết quả về cho MauHanhViRepository</w:t>
      </w:r>
    </w:p>
    <w:p w14:paraId="41DEEE4E">
      <w:pPr>
        <w:numPr>
          <w:ilvl w:val="0"/>
          <w:numId w:val="29"/>
        </w:numPr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MauHanhViRepository trả kết quả về cho MauHanhViService</w:t>
      </w:r>
    </w:p>
    <w:p w14:paraId="32F0B5F7">
      <w:pPr>
        <w:numPr>
          <w:ilvl w:val="0"/>
          <w:numId w:val="29"/>
        </w:numPr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MauHanhViService trả kết quả về cho MauHanhViController</w:t>
      </w:r>
    </w:p>
    <w:p w14:paraId="49D81F5F">
      <w:pPr>
        <w:numPr>
          <w:ilvl w:val="0"/>
          <w:numId w:val="29"/>
        </w:numPr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ApiGateway trả kết quả tìm kiếm về cho Client</w:t>
      </w:r>
    </w:p>
    <w:p w14:paraId="4146EDC9">
      <w:pPr>
        <w:numPr>
          <w:ilvl w:val="0"/>
          <w:numId w:val="29"/>
        </w:numPr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MauHanhViController trả kết quả về cho ApiGateway</w:t>
      </w:r>
    </w:p>
    <w:p w14:paraId="732A0619">
      <w:pPr>
        <w:numPr>
          <w:ilvl w:val="0"/>
          <w:numId w:val="29"/>
        </w:numPr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Client hiển thị danh sách mẫu hành vi</w:t>
      </w:r>
    </w:p>
    <w:p w14:paraId="095B4416">
      <w:pPr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drawing>
          <wp:inline distT="0" distB="0" distL="114300" distR="114300">
            <wp:extent cx="5267960" cy="3979545"/>
            <wp:effectExtent l="0" t="0" r="8890" b="1905"/>
            <wp:docPr id="48" name="Picture 48" descr="Tuần tự Dataset Service Quản lý mô hì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Tuần tự Dataset Service Quản lý mô hình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D424E">
      <w:pPr>
        <w:rPr>
          <w:rFonts w:hint="default" w:cs="Times New Roman"/>
          <w:sz w:val="26"/>
          <w:szCs w:val="26"/>
          <w:lang w:val="vi-VN"/>
        </w:rPr>
      </w:pPr>
    </w:p>
    <w:p w14:paraId="61A27ECD">
      <w:pPr>
        <w:pStyle w:val="5"/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AI TRAINING SERVICE</w:t>
      </w:r>
    </w:p>
    <w:p w14:paraId="3EFEEF07">
      <w:pPr>
        <w:numPr>
          <w:ilvl w:val="0"/>
          <w:numId w:val="30"/>
        </w:numPr>
        <w:tabs>
          <w:tab w:val="clear" w:pos="425"/>
        </w:tabs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người dùng thực hiện chọn mẫu dữ liệu và click xác nhận trên giao diện</w:t>
      </w:r>
    </w:p>
    <w:p w14:paraId="4C2BB259">
      <w:pPr>
        <w:numPr>
          <w:ilvl w:val="0"/>
          <w:numId w:val="30"/>
        </w:numPr>
        <w:tabs>
          <w:tab w:val="clear" w:pos="425"/>
        </w:tabs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Client thực hiện mở kết nối WebSocket đến WebSocket Router</w:t>
      </w:r>
    </w:p>
    <w:p w14:paraId="0C084960">
      <w:pPr>
        <w:numPr>
          <w:ilvl w:val="0"/>
          <w:numId w:val="30"/>
        </w:numPr>
        <w:tabs>
          <w:tab w:val="clear" w:pos="425"/>
        </w:tabs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WebSocket Router gửi yêu cầu đến lớp AITrainer.</w:t>
      </w:r>
    </w:p>
    <w:p w14:paraId="1687BD53">
      <w:pPr>
        <w:numPr>
          <w:ilvl w:val="0"/>
          <w:numId w:val="30"/>
        </w:numPr>
        <w:tabs>
          <w:tab w:val="clear" w:pos="425"/>
        </w:tabs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AITrainer gọi hàm xử lý train() để bắt đầu quá trình huấn luyện</w:t>
      </w:r>
    </w:p>
    <w:p w14:paraId="204DC8FF">
      <w:pPr>
        <w:numPr>
          <w:ilvl w:val="0"/>
          <w:numId w:val="30"/>
        </w:numPr>
        <w:tabs>
          <w:tab w:val="clear" w:pos="425"/>
        </w:tabs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AITrainer gửi yêu cầu truy xuất dữ liệu đến File System.</w:t>
      </w:r>
    </w:p>
    <w:p w14:paraId="34510931">
      <w:pPr>
        <w:numPr>
          <w:ilvl w:val="0"/>
          <w:numId w:val="30"/>
        </w:numPr>
        <w:tabs>
          <w:tab w:val="clear" w:pos="425"/>
        </w:tabs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File System thực hiện quy trình xử lý ảnh và tính toán loss</w:t>
      </w:r>
    </w:p>
    <w:p w14:paraId="5E9584ED">
      <w:pPr>
        <w:numPr>
          <w:ilvl w:val="0"/>
          <w:numId w:val="30"/>
        </w:numPr>
        <w:tabs>
          <w:tab w:val="clear" w:pos="425"/>
        </w:tabs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File System trả kết quả xử lý về cho AITrainer</w:t>
      </w:r>
    </w:p>
    <w:p w14:paraId="53980168">
      <w:pPr>
        <w:numPr>
          <w:ilvl w:val="0"/>
          <w:numId w:val="30"/>
        </w:numPr>
        <w:tabs>
          <w:tab w:val="clear" w:pos="425"/>
        </w:tabs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AITrainer trả kết quả về cho WebSocket Router</w:t>
      </w:r>
    </w:p>
    <w:p w14:paraId="40755850">
      <w:pPr>
        <w:numPr>
          <w:ilvl w:val="0"/>
          <w:numId w:val="30"/>
        </w:numPr>
        <w:tabs>
          <w:tab w:val="clear" w:pos="425"/>
        </w:tabs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WebSocket Router thực hiện hàm send_json() để gửi thông tin trạng thái (status: "TRAINING") về cho phía Client</w:t>
      </w:r>
    </w:p>
    <w:p w14:paraId="0085A4FC">
      <w:pPr>
        <w:numPr>
          <w:ilvl w:val="0"/>
          <w:numId w:val="30"/>
        </w:numPr>
        <w:tabs>
          <w:tab w:val="clear" w:pos="425"/>
        </w:tabs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WebSocket Router thực hiện lệnh gọi để cập nhật dữ liệu cho Client.</w:t>
      </w:r>
    </w:p>
    <w:p w14:paraId="09BE2672">
      <w:pPr>
        <w:numPr>
          <w:ilvl w:val="0"/>
          <w:numId w:val="30"/>
        </w:numPr>
        <w:tabs>
          <w:tab w:val="clear" w:pos="425"/>
        </w:tabs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Client hiển thị trạng thái đang huấn luyện cho người dùng</w:t>
      </w:r>
    </w:p>
    <w:p w14:paraId="14D25627">
      <w:pPr>
        <w:numPr>
          <w:ilvl w:val="0"/>
          <w:numId w:val="30"/>
        </w:numPr>
        <w:tabs>
          <w:tab w:val="clear" w:pos="425"/>
        </w:tabs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Sau khi quá trình huấn luyện kết thúc, WebSocket Router thực hiện hàm send_json() với trạng thái (status: "COMPLETED")</w:t>
      </w:r>
    </w:p>
    <w:p w14:paraId="1A8496EB">
      <w:pPr>
        <w:numPr>
          <w:ilvl w:val="0"/>
          <w:numId w:val="30"/>
        </w:numPr>
        <w:tabs>
          <w:tab w:val="clear" w:pos="425"/>
        </w:tabs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WebSocket Router thực hiện lệnh gọi cuối cùng để thông báo cho Client</w:t>
      </w:r>
    </w:p>
    <w:p w14:paraId="256870AB">
      <w:pPr>
        <w:numPr>
          <w:ilvl w:val="0"/>
          <w:numId w:val="30"/>
        </w:numPr>
        <w:tabs>
          <w:tab w:val="clear" w:pos="425"/>
        </w:tabs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Client hiển thị thông báo</w:t>
      </w:r>
    </w:p>
    <w:p w14:paraId="21BF8AF7">
      <w:pPr>
        <w:numPr>
          <w:ilvl w:val="0"/>
          <w:numId w:val="0"/>
        </w:numPr>
        <w:ind w:leftChars="0"/>
        <w:rPr>
          <w:rFonts w:hint="default" w:cs="Times New Roman"/>
          <w:sz w:val="26"/>
          <w:szCs w:val="26"/>
          <w:lang w:val="vi-VN"/>
        </w:rPr>
      </w:pPr>
    </w:p>
    <w:p w14:paraId="46E2C19B">
      <w:pPr>
        <w:numPr>
          <w:ilvl w:val="0"/>
          <w:numId w:val="0"/>
        </w:numPr>
        <w:ind w:left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drawing>
          <wp:inline distT="0" distB="0" distL="114300" distR="114300">
            <wp:extent cx="5269865" cy="1995805"/>
            <wp:effectExtent l="0" t="0" r="6985" b="4445"/>
            <wp:docPr id="50" name="Picture 50" descr="Tuần tự AI Service Quản lý mô hì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 descr="Tuần tự AI Service Quản lý mô hình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cs="Times New Roman"/>
          <w:sz w:val="26"/>
          <w:szCs w:val="26"/>
          <w:lang w:val="vi-VN"/>
        </w:rPr>
        <w:br w:type="page"/>
      </w:r>
    </w:p>
    <w:p w14:paraId="470E214D">
      <w:pPr>
        <w:pStyle w:val="3"/>
        <w:numPr>
          <w:ilvl w:val="1"/>
          <w:numId w:val="3"/>
        </w:numPr>
        <w:bidi w:val="0"/>
        <w:rPr>
          <w:rFonts w:hint="default"/>
          <w:lang w:val="vi-VN"/>
        </w:rPr>
      </w:pPr>
      <w:bookmarkStart w:id="12" w:name="_Toc31360"/>
      <w:r>
        <w:rPr>
          <w:rFonts w:hint="default"/>
          <w:lang w:val="vi-VN"/>
        </w:rPr>
        <w:t>Nhận dạng các hành vi gian lận từ camera giám sát trong phòng thi</w:t>
      </w:r>
      <w:bookmarkEnd w:id="12"/>
    </w:p>
    <w:p w14:paraId="584E48A9">
      <w:pPr>
        <w:pStyle w:val="4"/>
        <w:bidi w:val="0"/>
        <w:rPr>
          <w:rFonts w:hint="default"/>
          <w:lang w:val="vi-VN"/>
        </w:rPr>
      </w:pPr>
      <w:bookmarkStart w:id="13" w:name="_Toc20155"/>
      <w:r>
        <w:rPr>
          <w:rFonts w:hint="default"/>
          <w:lang w:val="vi-VN"/>
        </w:rPr>
        <w:t>Giao diện</w:t>
      </w:r>
      <w:bookmarkEnd w:id="13"/>
    </w:p>
    <w:p w14:paraId="2B1A26FA">
      <w:pPr>
        <w:numPr>
          <w:ilvl w:val="0"/>
          <w:numId w:val="0"/>
        </w:numPr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Gồm các trang:</w:t>
      </w:r>
    </w:p>
    <w:p w14:paraId="6A75DBC4">
      <w:pPr>
        <w:numPr>
          <w:ilvl w:val="0"/>
          <w:numId w:val="0"/>
        </w:numPr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Giám Sát Thi Cử</w:t>
      </w:r>
    </w:p>
    <w:p w14:paraId="0DA436F8">
      <w:pPr>
        <w:numPr>
          <w:ilvl w:val="0"/>
          <w:numId w:val="0"/>
        </w:numPr>
        <w:rPr>
          <w:sz w:val="26"/>
          <w:szCs w:val="26"/>
        </w:rPr>
      </w:pPr>
      <w:r>
        <w:rPr>
          <w:sz w:val="26"/>
          <w:szCs w:val="26"/>
        </w:rPr>
        <w:drawing>
          <wp:inline distT="0" distB="0" distL="114300" distR="114300">
            <wp:extent cx="5266690" cy="2962910"/>
            <wp:effectExtent l="0" t="0" r="10160" b="8890"/>
            <wp:docPr id="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6"/>
          <w:szCs w:val="26"/>
        </w:rPr>
        <w:drawing>
          <wp:inline distT="0" distB="0" distL="114300" distR="114300">
            <wp:extent cx="5266690" cy="2962910"/>
            <wp:effectExtent l="0" t="0" r="10160" b="8890"/>
            <wp:docPr id="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6"/>
          <w:szCs w:val="26"/>
        </w:rPr>
        <w:drawing>
          <wp:inline distT="0" distB="0" distL="114300" distR="114300">
            <wp:extent cx="5266690" cy="2962910"/>
            <wp:effectExtent l="0" t="0" r="10160" b="8890"/>
            <wp:docPr id="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6"/>
          <w:szCs w:val="26"/>
        </w:rPr>
        <w:drawing>
          <wp:inline distT="0" distB="0" distL="114300" distR="114300">
            <wp:extent cx="5266690" cy="2962910"/>
            <wp:effectExtent l="0" t="0" r="10160" b="8890"/>
            <wp:docPr id="2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1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4BD51">
      <w:pPr>
        <w:rPr>
          <w:rFonts w:hint="default"/>
          <w:sz w:val="26"/>
          <w:szCs w:val="26"/>
          <w:lang w:val="en-US"/>
        </w:rPr>
      </w:pPr>
      <w:r>
        <w:rPr>
          <w:rFonts w:hint="default"/>
          <w:sz w:val="26"/>
          <w:szCs w:val="26"/>
          <w:lang w:val="en-US"/>
        </w:rPr>
        <w:br w:type="page"/>
      </w:r>
    </w:p>
    <w:p w14:paraId="62F50E43">
      <w:pPr>
        <w:numPr>
          <w:ilvl w:val="0"/>
          <w:numId w:val="0"/>
        </w:numPr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Lịch sử vi phạm</w:t>
      </w:r>
    </w:p>
    <w:p w14:paraId="4344901B">
      <w:pPr>
        <w:numPr>
          <w:ilvl w:val="0"/>
          <w:numId w:val="0"/>
        </w:numPr>
        <w:rPr>
          <w:sz w:val="26"/>
          <w:szCs w:val="26"/>
        </w:rPr>
      </w:pPr>
      <w:r>
        <w:rPr>
          <w:sz w:val="26"/>
          <w:szCs w:val="26"/>
        </w:rPr>
        <w:drawing>
          <wp:inline distT="0" distB="0" distL="114300" distR="114300">
            <wp:extent cx="5266690" cy="2962910"/>
            <wp:effectExtent l="0" t="0" r="10160" b="8890"/>
            <wp:docPr id="3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1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6"/>
          <w:szCs w:val="26"/>
        </w:rPr>
        <w:drawing>
          <wp:inline distT="0" distB="0" distL="114300" distR="114300">
            <wp:extent cx="5266690" cy="2962910"/>
            <wp:effectExtent l="0" t="0" r="10160" b="8890"/>
            <wp:docPr id="3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1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B2AC0">
      <w:pPr>
        <w:numPr>
          <w:ilvl w:val="0"/>
          <w:numId w:val="0"/>
        </w:numPr>
        <w:rPr>
          <w:sz w:val="26"/>
          <w:szCs w:val="26"/>
        </w:rPr>
      </w:pPr>
      <w:r>
        <w:rPr>
          <w:sz w:val="26"/>
          <w:szCs w:val="26"/>
        </w:rPr>
        <w:drawing>
          <wp:inline distT="0" distB="0" distL="114300" distR="114300">
            <wp:extent cx="5266690" cy="2962910"/>
            <wp:effectExtent l="0" t="0" r="10160" b="8890"/>
            <wp:docPr id="4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1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6"/>
          <w:szCs w:val="26"/>
        </w:rPr>
        <w:drawing>
          <wp:inline distT="0" distB="0" distL="114300" distR="114300">
            <wp:extent cx="5266690" cy="2962910"/>
            <wp:effectExtent l="0" t="0" r="10160" b="8890"/>
            <wp:docPr id="4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1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D6AA8">
      <w:pPr>
        <w:numPr>
          <w:ilvl w:val="0"/>
          <w:numId w:val="0"/>
        </w:numPr>
        <w:rPr>
          <w:rFonts w:hint="default"/>
          <w:sz w:val="26"/>
          <w:szCs w:val="26"/>
          <w:lang w:val="vi-VN"/>
        </w:rPr>
      </w:pPr>
    </w:p>
    <w:p w14:paraId="01E1665E">
      <w:pPr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br w:type="page"/>
      </w:r>
    </w:p>
    <w:p w14:paraId="05E40B4D">
      <w:pPr>
        <w:pStyle w:val="4"/>
        <w:bidi w:val="0"/>
        <w:rPr>
          <w:rFonts w:hint="default"/>
          <w:lang w:val="vi-VN"/>
        </w:rPr>
      </w:pPr>
      <w:bookmarkStart w:id="14" w:name="_Toc17858"/>
      <w:r>
        <w:rPr>
          <w:rFonts w:hint="default"/>
          <w:lang w:val="vi-VN"/>
        </w:rPr>
        <w:t>Biểu đồ lớp chi tiết</w:t>
      </w:r>
      <w:bookmarkEnd w:id="14"/>
    </w:p>
    <w:p w14:paraId="79A7FD45">
      <w:pPr>
        <w:pStyle w:val="5"/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CLIENT (port 5173)</w:t>
      </w:r>
    </w:p>
    <w:p w14:paraId="1C42DD74">
      <w:pPr>
        <w:numPr>
          <w:ilvl w:val="0"/>
          <w:numId w:val="31"/>
        </w:numPr>
        <w:ind w:left="420" w:leftChars="0" w:hanging="420" w:firstLineChars="0"/>
        <w:rPr>
          <w:sz w:val="26"/>
          <w:szCs w:val="26"/>
        </w:rPr>
      </w:pPr>
      <w:r>
        <w:rPr>
          <w:rFonts w:hint="default"/>
          <w:sz w:val="26"/>
          <w:szCs w:val="26"/>
          <w:lang w:val="vi-VN"/>
        </w:rPr>
        <w:t>G</w:t>
      </w:r>
      <w:r>
        <w:rPr>
          <w:rFonts w:hint="default"/>
          <w:sz w:val="26"/>
          <w:szCs w:val="26"/>
          <w:lang w:val="en-US"/>
        </w:rPr>
        <w:t>iamSatThiCu.tsx</w:t>
      </w:r>
    </w:p>
    <w:p w14:paraId="304F46CB">
      <w:pPr>
        <w:numPr>
          <w:ilvl w:val="1"/>
          <w:numId w:val="31"/>
        </w:numPr>
        <w:ind w:left="840" w:leftChars="0" w:hanging="420" w:firstLineChars="0"/>
        <w:rPr>
          <w:sz w:val="26"/>
          <w:szCs w:val="26"/>
        </w:rPr>
      </w:pPr>
      <w:r>
        <w:rPr>
          <w:rFonts w:hint="default"/>
          <w:sz w:val="26"/>
          <w:szCs w:val="26"/>
          <w:lang w:val="vi-VN"/>
        </w:rPr>
        <w:t>Thuộc tính tường mình</w:t>
      </w:r>
    </w:p>
    <w:p w14:paraId="568E99C0">
      <w:pPr>
        <w:numPr>
          <w:ilvl w:val="2"/>
          <w:numId w:val="31"/>
        </w:numPr>
        <w:ind w:left="1260" w:leftChars="0" w:hanging="420" w:firstLineChars="0"/>
        <w:rPr>
          <w:sz w:val="26"/>
          <w:szCs w:val="26"/>
        </w:rPr>
      </w:pPr>
      <w:r>
        <w:rPr>
          <w:rFonts w:hint="default"/>
          <w:sz w:val="26"/>
          <w:szCs w:val="26"/>
          <w:lang w:val="vi-VN"/>
        </w:rPr>
        <w:t>ChonMoHinh</w:t>
      </w:r>
    </w:p>
    <w:p w14:paraId="1B7FDA4F">
      <w:pPr>
        <w:numPr>
          <w:ilvl w:val="2"/>
          <w:numId w:val="31"/>
        </w:numPr>
        <w:ind w:left="1260" w:leftChars="0" w:hanging="420" w:firstLineChars="0"/>
        <w:rPr>
          <w:sz w:val="26"/>
          <w:szCs w:val="26"/>
        </w:rPr>
      </w:pPr>
      <w:r>
        <w:rPr>
          <w:rFonts w:hint="default"/>
          <w:sz w:val="26"/>
          <w:szCs w:val="26"/>
          <w:lang w:val="vi-VN"/>
        </w:rPr>
        <w:t>ChonCaThi</w:t>
      </w:r>
    </w:p>
    <w:p w14:paraId="06E90A02">
      <w:pPr>
        <w:numPr>
          <w:ilvl w:val="2"/>
          <w:numId w:val="31"/>
        </w:numPr>
        <w:ind w:left="1260" w:leftChars="0" w:hanging="420" w:firstLineChars="0"/>
        <w:rPr>
          <w:sz w:val="26"/>
          <w:szCs w:val="26"/>
        </w:rPr>
      </w:pPr>
      <w:r>
        <w:rPr>
          <w:rFonts w:hint="default"/>
          <w:sz w:val="26"/>
          <w:szCs w:val="26"/>
          <w:lang w:val="vi-VN"/>
        </w:rPr>
        <w:t>btnBatCam</w:t>
      </w:r>
    </w:p>
    <w:p w14:paraId="2C64A1CD">
      <w:pPr>
        <w:numPr>
          <w:ilvl w:val="2"/>
          <w:numId w:val="31"/>
        </w:numPr>
        <w:ind w:left="1260" w:leftChars="0" w:hanging="420" w:firstLineChars="0"/>
        <w:rPr>
          <w:sz w:val="26"/>
          <w:szCs w:val="26"/>
        </w:rPr>
      </w:pPr>
      <w:r>
        <w:rPr>
          <w:rFonts w:hint="default"/>
          <w:sz w:val="26"/>
          <w:szCs w:val="26"/>
          <w:lang w:val="vi-VN"/>
        </w:rPr>
        <w:t>btnBatDauGiamSat</w:t>
      </w:r>
    </w:p>
    <w:p w14:paraId="31EE66E6">
      <w:pPr>
        <w:numPr>
          <w:ilvl w:val="2"/>
          <w:numId w:val="31"/>
        </w:numPr>
        <w:ind w:left="1260" w:leftChars="0" w:hanging="420" w:firstLineChars="0"/>
        <w:rPr>
          <w:sz w:val="26"/>
          <w:szCs w:val="26"/>
        </w:rPr>
      </w:pPr>
      <w:r>
        <w:rPr>
          <w:rFonts w:hint="default"/>
          <w:sz w:val="26"/>
          <w:szCs w:val="26"/>
          <w:lang w:val="vi-VN"/>
        </w:rPr>
        <w:t xml:space="preserve">Lịch sử vi phạm phiên này </w:t>
      </w:r>
    </w:p>
    <w:p w14:paraId="11244B89">
      <w:pPr>
        <w:numPr>
          <w:ilvl w:val="1"/>
          <w:numId w:val="31"/>
        </w:numPr>
        <w:ind w:left="840" w:leftChars="0" w:hanging="420" w:firstLineChars="0"/>
        <w:rPr>
          <w:sz w:val="26"/>
          <w:szCs w:val="26"/>
        </w:rPr>
      </w:pPr>
      <w:r>
        <w:rPr>
          <w:rFonts w:hint="default"/>
          <w:sz w:val="26"/>
          <w:szCs w:val="26"/>
          <w:lang w:val="vi-VN"/>
        </w:rPr>
        <w:t>Thuộc tính ẩn</w:t>
      </w:r>
    </w:p>
    <w:p w14:paraId="686B4E03">
      <w:pPr>
        <w:numPr>
          <w:ilvl w:val="2"/>
          <w:numId w:val="31"/>
        </w:numPr>
        <w:ind w:left="1260" w:leftChars="0" w:hanging="420" w:firstLineChars="0"/>
        <w:rPr>
          <w:sz w:val="26"/>
          <w:szCs w:val="26"/>
        </w:rPr>
      </w:pPr>
      <w:r>
        <w:rPr>
          <w:rFonts w:hint="default"/>
          <w:sz w:val="26"/>
          <w:szCs w:val="26"/>
          <w:lang w:val="vi-VN"/>
        </w:rPr>
        <w:t>dsMoHinh: MoHinh[] gọi đến model service: getAll()</w:t>
      </w:r>
    </w:p>
    <w:p w14:paraId="0A684F1A">
      <w:pPr>
        <w:numPr>
          <w:ilvl w:val="2"/>
          <w:numId w:val="31"/>
        </w:numPr>
        <w:ind w:left="1260" w:leftChars="0" w:hanging="420" w:firstLineChars="0"/>
        <w:rPr>
          <w:sz w:val="26"/>
          <w:szCs w:val="26"/>
        </w:rPr>
      </w:pPr>
      <w:r>
        <w:rPr>
          <w:rFonts w:hint="default"/>
          <w:sz w:val="26"/>
          <w:szCs w:val="26"/>
          <w:lang w:val="vi-VN"/>
        </w:rPr>
        <w:t>dsCameraCaThis: CameraCaThi[]: gọi đến detection service: getAll()</w:t>
      </w:r>
    </w:p>
    <w:p w14:paraId="6BE3BC21">
      <w:pPr>
        <w:numPr>
          <w:ilvl w:val="2"/>
          <w:numId w:val="31"/>
        </w:numPr>
        <w:ind w:left="1260" w:leftChars="0" w:hanging="420" w:firstLineChars="0"/>
        <w:rPr>
          <w:sz w:val="26"/>
          <w:szCs w:val="26"/>
        </w:rPr>
      </w:pPr>
      <w:r>
        <w:rPr>
          <w:rFonts w:hint="default"/>
          <w:sz w:val="26"/>
          <w:szCs w:val="26"/>
          <w:lang w:val="vi-VN"/>
        </w:rPr>
        <w:t>LichSuViPham: socket bên ai-training-service gửi tới</w:t>
      </w:r>
    </w:p>
    <w:p w14:paraId="5EDFAA74">
      <w:pPr>
        <w:numPr>
          <w:ilvl w:val="0"/>
          <w:numId w:val="32"/>
        </w:numPr>
        <w:ind w:left="420" w:leftChars="0" w:hanging="420" w:firstLineChars="0"/>
        <w:rPr>
          <w:rFonts w:hint="default"/>
          <w:sz w:val="26"/>
          <w:szCs w:val="26"/>
          <w:lang w:val="en-US"/>
        </w:rPr>
      </w:pPr>
      <w:r>
        <w:rPr>
          <w:rFonts w:hint="default"/>
          <w:sz w:val="26"/>
          <w:szCs w:val="26"/>
          <w:lang w:val="vi-VN"/>
        </w:rPr>
        <w:t>LichSuViPham.tsx</w:t>
      </w:r>
    </w:p>
    <w:p w14:paraId="588B6918">
      <w:pPr>
        <w:numPr>
          <w:ilvl w:val="1"/>
          <w:numId w:val="32"/>
        </w:numPr>
        <w:ind w:left="840" w:leftChars="0" w:hanging="420" w:firstLineChars="0"/>
        <w:rPr>
          <w:rFonts w:hint="default"/>
          <w:sz w:val="26"/>
          <w:szCs w:val="26"/>
          <w:lang w:val="en-US"/>
        </w:rPr>
      </w:pPr>
      <w:r>
        <w:rPr>
          <w:rFonts w:hint="default"/>
          <w:sz w:val="26"/>
          <w:szCs w:val="26"/>
          <w:lang w:val="vi-VN"/>
        </w:rPr>
        <w:t>Thuộc tính tường minh</w:t>
      </w:r>
    </w:p>
    <w:p w14:paraId="0F14F34E">
      <w:pPr>
        <w:numPr>
          <w:ilvl w:val="2"/>
          <w:numId w:val="32"/>
        </w:numPr>
        <w:ind w:left="1260" w:leftChars="0" w:hanging="420" w:firstLineChars="0"/>
        <w:rPr>
          <w:rFonts w:hint="default"/>
          <w:sz w:val="26"/>
          <w:szCs w:val="26"/>
          <w:lang w:val="en-US"/>
        </w:rPr>
      </w:pPr>
      <w:r>
        <w:rPr>
          <w:rFonts w:hint="default"/>
          <w:sz w:val="26"/>
          <w:szCs w:val="26"/>
          <w:lang w:val="vi-VN"/>
        </w:rPr>
        <w:t>chonCaThi</w:t>
      </w:r>
    </w:p>
    <w:p w14:paraId="28C973AA">
      <w:pPr>
        <w:numPr>
          <w:ilvl w:val="2"/>
          <w:numId w:val="32"/>
        </w:numPr>
        <w:ind w:left="1260" w:leftChars="0" w:hanging="420" w:firstLineChars="0"/>
        <w:rPr>
          <w:rFonts w:hint="default"/>
          <w:sz w:val="26"/>
          <w:szCs w:val="26"/>
          <w:lang w:val="en-US"/>
        </w:rPr>
      </w:pPr>
      <w:r>
        <w:rPr>
          <w:rFonts w:hint="default"/>
          <w:sz w:val="26"/>
          <w:szCs w:val="26"/>
          <w:lang w:val="vi-VN"/>
        </w:rPr>
        <w:t>Video</w:t>
      </w:r>
    </w:p>
    <w:p w14:paraId="43F00218">
      <w:pPr>
        <w:numPr>
          <w:ilvl w:val="2"/>
          <w:numId w:val="32"/>
        </w:numPr>
        <w:ind w:left="1260" w:leftChars="0" w:hanging="420" w:firstLineChars="0"/>
        <w:rPr>
          <w:rFonts w:hint="default"/>
          <w:sz w:val="26"/>
          <w:szCs w:val="26"/>
          <w:lang w:val="en-US"/>
        </w:rPr>
      </w:pPr>
      <w:r>
        <w:rPr>
          <w:rFonts w:hint="default"/>
          <w:sz w:val="26"/>
          <w:szCs w:val="26"/>
          <w:lang w:val="vi-VN"/>
        </w:rPr>
        <w:t>lichSuViPham</w:t>
      </w:r>
    </w:p>
    <w:p w14:paraId="3AB906DE">
      <w:pPr>
        <w:numPr>
          <w:ilvl w:val="1"/>
          <w:numId w:val="32"/>
        </w:numPr>
        <w:ind w:left="840" w:leftChars="0" w:hanging="420" w:firstLineChars="0"/>
        <w:rPr>
          <w:rFonts w:hint="default"/>
          <w:sz w:val="26"/>
          <w:szCs w:val="26"/>
          <w:lang w:val="en-US"/>
        </w:rPr>
      </w:pPr>
      <w:r>
        <w:rPr>
          <w:rFonts w:hint="default"/>
          <w:sz w:val="26"/>
          <w:szCs w:val="26"/>
          <w:lang w:val="vi-VN"/>
        </w:rPr>
        <w:t>Thuộc tính ẩn</w:t>
      </w:r>
    </w:p>
    <w:p w14:paraId="2FE729BD">
      <w:pPr>
        <w:numPr>
          <w:ilvl w:val="2"/>
          <w:numId w:val="32"/>
        </w:numPr>
        <w:ind w:left="1260" w:leftChars="0" w:hanging="420" w:firstLineChars="0"/>
        <w:rPr>
          <w:rFonts w:hint="default"/>
          <w:sz w:val="26"/>
          <w:szCs w:val="26"/>
          <w:lang w:val="en-US"/>
        </w:rPr>
      </w:pPr>
      <w:r>
        <w:rPr>
          <w:rFonts w:hint="default"/>
          <w:sz w:val="26"/>
          <w:szCs w:val="26"/>
          <w:lang w:val="vi-VN"/>
        </w:rPr>
        <w:t xml:space="preserve">cameraCaThi: CameraCaThi[] </w:t>
      </w:r>
    </w:p>
    <w:p w14:paraId="2793642C">
      <w:pPr>
        <w:numPr>
          <w:ilvl w:val="2"/>
          <w:numId w:val="32"/>
        </w:numPr>
        <w:ind w:left="1260" w:leftChars="0" w:hanging="420" w:firstLineChars="0"/>
        <w:rPr>
          <w:rFonts w:hint="default"/>
          <w:sz w:val="26"/>
          <w:szCs w:val="26"/>
          <w:lang w:val="en-US"/>
        </w:rPr>
      </w:pPr>
      <w:r>
        <w:rPr>
          <w:rFonts w:hint="default"/>
          <w:sz w:val="26"/>
          <w:szCs w:val="26"/>
          <w:lang w:val="vi-VN"/>
        </w:rPr>
        <w:t>lichSuViPham: KetQuaNhanDang[]</w:t>
      </w:r>
    </w:p>
    <w:p w14:paraId="4F3E501E">
      <w:pPr>
        <w:numPr>
          <w:ilvl w:val="1"/>
          <w:numId w:val="32"/>
        </w:numPr>
        <w:ind w:left="840" w:leftChars="0" w:hanging="420" w:firstLineChars="0"/>
        <w:rPr>
          <w:rFonts w:hint="default"/>
          <w:sz w:val="26"/>
          <w:szCs w:val="26"/>
          <w:lang w:val="en-US"/>
        </w:rPr>
      </w:pPr>
      <w:r>
        <w:rPr>
          <w:rFonts w:hint="default"/>
          <w:sz w:val="26"/>
          <w:szCs w:val="26"/>
          <w:lang w:val="vi-VN"/>
        </w:rPr>
        <w:t>Gọi tới detection service</w:t>
      </w:r>
    </w:p>
    <w:p w14:paraId="1B21CCB0">
      <w:pPr>
        <w:numPr>
          <w:ilvl w:val="2"/>
          <w:numId w:val="32"/>
        </w:numPr>
        <w:ind w:left="1260" w:leftChars="0" w:hanging="420" w:firstLineChars="0"/>
        <w:rPr>
          <w:rFonts w:hint="default"/>
          <w:sz w:val="26"/>
          <w:szCs w:val="26"/>
          <w:lang w:val="en-US"/>
        </w:rPr>
      </w:pPr>
      <w:r>
        <w:rPr>
          <w:rFonts w:hint="default"/>
          <w:sz w:val="26"/>
          <w:szCs w:val="26"/>
          <w:lang w:val="vi-VN"/>
        </w:rPr>
        <w:t>getAll để lấy ra danh sách cameraCaThi</w:t>
      </w:r>
    </w:p>
    <w:p w14:paraId="7D808201">
      <w:pPr>
        <w:numPr>
          <w:ilvl w:val="2"/>
          <w:numId w:val="32"/>
        </w:numPr>
        <w:ind w:left="1260" w:leftChars="0" w:hanging="420" w:firstLineChars="0"/>
        <w:rPr>
          <w:rFonts w:hint="default"/>
          <w:sz w:val="26"/>
          <w:szCs w:val="26"/>
          <w:lang w:val="en-US"/>
        </w:rPr>
      </w:pPr>
      <w:r>
        <w:rPr>
          <w:rFonts w:hint="default"/>
          <w:sz w:val="26"/>
          <w:szCs w:val="26"/>
          <w:lang w:val="vi-VN"/>
        </w:rPr>
        <w:t>getDetectionByCameraCaThi lấy ra danh sách lịch sử vi phạm</w:t>
      </w:r>
    </w:p>
    <w:p w14:paraId="4CCF6B9F">
      <w:pPr>
        <w:numPr>
          <w:ilvl w:val="0"/>
          <w:numId w:val="31"/>
        </w:numPr>
        <w:ind w:left="420" w:leftChars="0" w:hanging="420" w:firstLineChars="0"/>
        <w:rPr>
          <w:sz w:val="26"/>
          <w:szCs w:val="26"/>
        </w:rPr>
      </w:pPr>
    </w:p>
    <w:p w14:paraId="27429D67">
      <w:pPr>
        <w:rPr>
          <w:rFonts w:hint="default"/>
          <w:b/>
          <w:bCs/>
          <w:sz w:val="26"/>
          <w:szCs w:val="26"/>
          <w:lang w:val="vi-VN"/>
        </w:rPr>
      </w:pPr>
    </w:p>
    <w:p w14:paraId="52639120">
      <w:pPr>
        <w:rPr>
          <w:rFonts w:hint="default"/>
          <w:b/>
          <w:bCs/>
          <w:sz w:val="26"/>
          <w:szCs w:val="26"/>
          <w:lang w:val="vi-VN"/>
        </w:rPr>
      </w:pPr>
      <w:r>
        <w:rPr>
          <w:rFonts w:hint="default"/>
          <w:b/>
          <w:bCs/>
          <w:sz w:val="26"/>
          <w:szCs w:val="26"/>
          <w:lang w:val="vi-VN"/>
        </w:rPr>
        <w:drawing>
          <wp:inline distT="0" distB="0" distL="114300" distR="114300">
            <wp:extent cx="5265420" cy="1723390"/>
            <wp:effectExtent l="0" t="0" r="11430" b="10160"/>
            <wp:docPr id="34" name="Picture 34" descr="class Client nhận dang hành vi qua c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class Client nhận dang hành vi qua cam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4B115">
      <w:pPr>
        <w:numPr>
          <w:ilvl w:val="0"/>
          <w:numId w:val="0"/>
        </w:numPr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32925096">
      <w:pPr>
        <w:rPr>
          <w:rFonts w:hint="default" w:cs="Times New Roman"/>
          <w:b/>
          <w:bCs/>
          <w:sz w:val="26"/>
          <w:szCs w:val="26"/>
          <w:lang w:val="vi-VN"/>
        </w:rPr>
      </w:pPr>
      <w:r>
        <w:rPr>
          <w:rFonts w:hint="default" w:cs="Times New Roman"/>
          <w:b/>
          <w:bCs/>
          <w:sz w:val="26"/>
          <w:szCs w:val="26"/>
          <w:lang w:val="vi-VN"/>
        </w:rPr>
        <w:br w:type="page"/>
      </w:r>
    </w:p>
    <w:p w14:paraId="38CE3956">
      <w:pPr>
        <w:pStyle w:val="5"/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MODEL SERVICE (port 5001)</w:t>
      </w:r>
    </w:p>
    <w:p w14:paraId="2F690FA2">
      <w:pPr>
        <w:numPr>
          <w:ilvl w:val="0"/>
          <w:numId w:val="33"/>
        </w:numPr>
        <w:ind w:left="42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Chức năng lấy thông tin mô hình</w:t>
      </w:r>
    </w:p>
    <w:p w14:paraId="34627BA0">
      <w:pPr>
        <w:numPr>
          <w:ilvl w:val="1"/>
          <w:numId w:val="33"/>
        </w:numPr>
        <w:ind w:left="84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Controller: getAll()</w:t>
      </w:r>
    </w:p>
    <w:p w14:paraId="23B29A96">
      <w:pPr>
        <w:numPr>
          <w:ilvl w:val="2"/>
          <w:numId w:val="33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Input: Không có</w:t>
      </w:r>
    </w:p>
    <w:p w14:paraId="5DA09AB9">
      <w:pPr>
        <w:numPr>
          <w:ilvl w:val="2"/>
          <w:numId w:val="33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Output: ApiResponse</w:t>
      </w:r>
    </w:p>
    <w:p w14:paraId="3B6F9BD8">
      <w:pPr>
        <w:numPr>
          <w:ilvl w:val="1"/>
          <w:numId w:val="33"/>
        </w:numPr>
        <w:ind w:left="84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Service: getAll()</w:t>
      </w:r>
    </w:p>
    <w:p w14:paraId="4DAC30B8">
      <w:pPr>
        <w:numPr>
          <w:ilvl w:val="2"/>
          <w:numId w:val="33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Input: Không có</w:t>
      </w:r>
    </w:p>
    <w:p w14:paraId="27912C20">
      <w:pPr>
        <w:numPr>
          <w:ilvl w:val="2"/>
          <w:numId w:val="33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Output: MoHinhResponse</w:t>
      </w:r>
    </w:p>
    <w:p w14:paraId="281FF468">
      <w:pPr>
        <w:numPr>
          <w:ilvl w:val="2"/>
          <w:numId w:val="33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Xử lý:</w:t>
      </w:r>
    </w:p>
    <w:p w14:paraId="489E7D86">
      <w:pPr>
        <w:numPr>
          <w:ilvl w:val="3"/>
          <w:numId w:val="33"/>
        </w:numPr>
        <w:ind w:left="168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Lấy thông tin model hiện tại từ database</w:t>
      </w:r>
    </w:p>
    <w:p w14:paraId="24154E50">
      <w:pPr>
        <w:numPr>
          <w:ilvl w:val="3"/>
          <w:numId w:val="33"/>
        </w:numPr>
        <w:ind w:left="168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Trả về thông tin:</w:t>
      </w:r>
    </w:p>
    <w:p w14:paraId="7DFC3DE3">
      <w:pPr>
        <w:numPr>
          <w:ilvl w:val="3"/>
          <w:numId w:val="33"/>
        </w:numPr>
        <w:ind w:left="168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tên model</w:t>
      </w:r>
    </w:p>
    <w:p w14:paraId="0993E2F2">
      <w:pPr>
        <w:numPr>
          <w:ilvl w:val="3"/>
          <w:numId w:val="33"/>
        </w:numPr>
        <w:ind w:left="168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độ chính xác (accuracy, precision, recall, f1_score)</w:t>
      </w:r>
    </w:p>
    <w:p w14:paraId="220FCEF3">
      <w:pPr>
        <w:numPr>
          <w:ilvl w:val="3"/>
          <w:numId w:val="33"/>
        </w:numPr>
        <w:ind w:left="168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đường dẫn model</w:t>
      </w:r>
    </w:p>
    <w:p w14:paraId="19D2671C">
      <w:pPr>
        <w:numPr>
          <w:ilvl w:val="1"/>
          <w:numId w:val="33"/>
        </w:numPr>
        <w:ind w:left="84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 xml:space="preserve">Repository: findAll() </w:t>
      </w:r>
    </w:p>
    <w:p w14:paraId="341BE649">
      <w:pPr>
        <w:numPr>
          <w:ilvl w:val="2"/>
          <w:numId w:val="33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Output: MoHinh</w:t>
      </w:r>
    </w:p>
    <w:p w14:paraId="56A7924C">
      <w:pPr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drawing>
          <wp:inline distT="0" distB="0" distL="114300" distR="114300">
            <wp:extent cx="4388485" cy="6038850"/>
            <wp:effectExtent l="0" t="0" r="12065" b="0"/>
            <wp:docPr id="37" name="Picture 37" descr="class Model Service Nhận dạng hành vi qua C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class Model Service Nhận dạng hành vi qua CAM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88485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cs="Times New Roman"/>
          <w:sz w:val="26"/>
          <w:szCs w:val="26"/>
          <w:lang w:val="vi-VN"/>
        </w:rPr>
        <w:br w:type="page"/>
      </w:r>
    </w:p>
    <w:p w14:paraId="7600EBF9">
      <w:pPr>
        <w:pStyle w:val="5"/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DETECTION_SERVICE (port 5003)</w:t>
      </w:r>
    </w:p>
    <w:p w14:paraId="5A3FD895">
      <w:pPr>
        <w:numPr>
          <w:ilvl w:val="0"/>
          <w:numId w:val="34"/>
        </w:numPr>
        <w:ind w:left="42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Chức năng lưu kết quả nhận dạng gian lận</w:t>
      </w:r>
    </w:p>
    <w:p w14:paraId="106C23AE">
      <w:pPr>
        <w:numPr>
          <w:ilvl w:val="1"/>
          <w:numId w:val="34"/>
        </w:numPr>
        <w:ind w:left="84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Controller: saveDetection()</w:t>
      </w:r>
    </w:p>
    <w:p w14:paraId="59D4E93F">
      <w:pPr>
        <w:numPr>
          <w:ilvl w:val="2"/>
          <w:numId w:val="34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Input:</w:t>
      </w:r>
    </w:p>
    <w:p w14:paraId="2D4CF9EE">
      <w:pPr>
        <w:numPr>
          <w:ilvl w:val="3"/>
          <w:numId w:val="34"/>
        </w:numPr>
        <w:ind w:left="168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KetQuaNhanDangRequest</w:t>
      </w:r>
    </w:p>
    <w:p w14:paraId="510C0849">
      <w:pPr>
        <w:numPr>
          <w:ilvl w:val="4"/>
          <w:numId w:val="34"/>
        </w:numPr>
        <w:ind w:left="210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hanhViGianLan</w:t>
      </w:r>
    </w:p>
    <w:p w14:paraId="4E5EFAEE">
      <w:pPr>
        <w:numPr>
          <w:ilvl w:val="4"/>
          <w:numId w:val="34"/>
        </w:numPr>
        <w:ind w:left="210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hinhAnhMinhChungUrl</w:t>
      </w:r>
    </w:p>
    <w:p w14:paraId="5F777370">
      <w:pPr>
        <w:numPr>
          <w:ilvl w:val="4"/>
          <w:numId w:val="34"/>
        </w:numPr>
        <w:ind w:left="210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thoiDiemPhatHien</w:t>
      </w:r>
    </w:p>
    <w:p w14:paraId="20C7D0E7">
      <w:pPr>
        <w:numPr>
          <w:ilvl w:val="4"/>
          <w:numId w:val="34"/>
        </w:numPr>
        <w:ind w:left="210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cameraCaThiId</w:t>
      </w:r>
    </w:p>
    <w:p w14:paraId="7808842E">
      <w:pPr>
        <w:numPr>
          <w:ilvl w:val="2"/>
          <w:numId w:val="34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Output: ApiResponse</w:t>
      </w:r>
    </w:p>
    <w:p w14:paraId="518DE197">
      <w:pPr>
        <w:numPr>
          <w:ilvl w:val="1"/>
          <w:numId w:val="34"/>
        </w:numPr>
        <w:ind w:left="84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Service: saveDetection()</w:t>
      </w:r>
    </w:p>
    <w:p w14:paraId="370B261B">
      <w:pPr>
        <w:numPr>
          <w:ilvl w:val="2"/>
          <w:numId w:val="34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Input: KetQuaNhanDangRequest</w:t>
      </w:r>
    </w:p>
    <w:p w14:paraId="255A3C2E">
      <w:pPr>
        <w:numPr>
          <w:ilvl w:val="2"/>
          <w:numId w:val="34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Output: KetQuaNhanDangResponse</w:t>
      </w:r>
    </w:p>
    <w:p w14:paraId="53E5DC48">
      <w:pPr>
        <w:numPr>
          <w:ilvl w:val="2"/>
          <w:numId w:val="34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Xử lý:</w:t>
      </w:r>
    </w:p>
    <w:p w14:paraId="77EB7F80">
      <w:pPr>
        <w:numPr>
          <w:ilvl w:val="3"/>
          <w:numId w:val="34"/>
        </w:numPr>
        <w:ind w:left="168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Lấy CameraCaThi từ DB theo cameraCaThiId</w:t>
      </w:r>
    </w:p>
    <w:p w14:paraId="4BD7CC1A">
      <w:pPr>
        <w:numPr>
          <w:ilvl w:val="3"/>
          <w:numId w:val="34"/>
        </w:numPr>
        <w:ind w:left="168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Tạo mới KetQuaNhanDang</w:t>
      </w:r>
    </w:p>
    <w:p w14:paraId="3FA1C078">
      <w:pPr>
        <w:numPr>
          <w:ilvl w:val="3"/>
          <w:numId w:val="34"/>
        </w:numPr>
        <w:ind w:left="168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Gán:</w:t>
      </w:r>
    </w:p>
    <w:p w14:paraId="2E79EA09">
      <w:pPr>
        <w:numPr>
          <w:ilvl w:val="4"/>
          <w:numId w:val="34"/>
        </w:numPr>
        <w:ind w:left="210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hành vi gian lận</w:t>
      </w:r>
    </w:p>
    <w:p w14:paraId="3F041E68">
      <w:pPr>
        <w:numPr>
          <w:ilvl w:val="4"/>
          <w:numId w:val="34"/>
        </w:numPr>
        <w:ind w:left="210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ảnh minh chứng</w:t>
      </w:r>
    </w:p>
    <w:p w14:paraId="785C8D0E">
      <w:pPr>
        <w:numPr>
          <w:ilvl w:val="4"/>
          <w:numId w:val="34"/>
        </w:numPr>
        <w:ind w:left="210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thời điểm</w:t>
      </w:r>
    </w:p>
    <w:p w14:paraId="231E3D2F">
      <w:pPr>
        <w:numPr>
          <w:ilvl w:val="4"/>
          <w:numId w:val="34"/>
        </w:numPr>
        <w:ind w:left="210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camera</w:t>
      </w:r>
    </w:p>
    <w:p w14:paraId="41B6C6BA">
      <w:pPr>
        <w:numPr>
          <w:ilvl w:val="3"/>
          <w:numId w:val="34"/>
        </w:numPr>
        <w:ind w:left="168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Lưu xuống database</w:t>
      </w:r>
    </w:p>
    <w:p w14:paraId="1586AF34">
      <w:pPr>
        <w:numPr>
          <w:ilvl w:val="1"/>
          <w:numId w:val="34"/>
        </w:numPr>
        <w:ind w:left="84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Repository: save()</w:t>
      </w:r>
    </w:p>
    <w:p w14:paraId="4964B9EA">
      <w:pPr>
        <w:numPr>
          <w:ilvl w:val="2"/>
          <w:numId w:val="34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Input: KetQuaNhanDang</w:t>
      </w:r>
    </w:p>
    <w:p w14:paraId="35716778">
      <w:pPr>
        <w:numPr>
          <w:ilvl w:val="0"/>
          <w:numId w:val="34"/>
        </w:numPr>
        <w:ind w:left="42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Chức năng lấy danh sách vi phạm theo camera ca thi</w:t>
      </w:r>
    </w:p>
    <w:p w14:paraId="68A58FD9">
      <w:pPr>
        <w:numPr>
          <w:ilvl w:val="1"/>
          <w:numId w:val="34"/>
        </w:numPr>
        <w:ind w:left="84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Controller: getDetectionsByCameraCaThi()</w:t>
      </w:r>
    </w:p>
    <w:p w14:paraId="6938013F">
      <w:pPr>
        <w:numPr>
          <w:ilvl w:val="2"/>
          <w:numId w:val="34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Input: cameraCaThiId: String</w:t>
      </w:r>
    </w:p>
    <w:p w14:paraId="718577A2">
      <w:pPr>
        <w:numPr>
          <w:ilvl w:val="2"/>
          <w:numId w:val="34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Output: ApiResponse &lt;List&lt;KetQuaNhanDangResponse&gt;&gt;</w:t>
      </w:r>
    </w:p>
    <w:p w14:paraId="7B4CBA0D">
      <w:pPr>
        <w:numPr>
          <w:ilvl w:val="1"/>
          <w:numId w:val="34"/>
        </w:numPr>
        <w:ind w:left="84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Service: getDetectionsByCameraCaThi()</w:t>
      </w:r>
    </w:p>
    <w:p w14:paraId="05C0BF3C">
      <w:pPr>
        <w:numPr>
          <w:ilvl w:val="2"/>
          <w:numId w:val="34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Input: cameraCaThiId</w:t>
      </w:r>
    </w:p>
    <w:p w14:paraId="6C1F3734">
      <w:pPr>
        <w:numPr>
          <w:ilvl w:val="2"/>
          <w:numId w:val="34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Output: List&lt;KetQuaNhanDangResponse&gt;</w:t>
      </w:r>
    </w:p>
    <w:p w14:paraId="6F6C07F6">
      <w:pPr>
        <w:numPr>
          <w:ilvl w:val="2"/>
          <w:numId w:val="34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Xử lý:</w:t>
      </w:r>
    </w:p>
    <w:p w14:paraId="62524875">
      <w:pPr>
        <w:numPr>
          <w:ilvl w:val="3"/>
          <w:numId w:val="34"/>
        </w:numPr>
        <w:ind w:left="168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Query danh sách vi phạm theo cameraCaThiId</w:t>
      </w:r>
    </w:p>
    <w:p w14:paraId="63B6A277">
      <w:pPr>
        <w:numPr>
          <w:ilvl w:val="3"/>
          <w:numId w:val="34"/>
        </w:numPr>
        <w:ind w:left="168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Sắp xếp theo thoiDiemPhatHien (mới nhất trước)</w:t>
      </w:r>
    </w:p>
    <w:p w14:paraId="1611A63A">
      <w:pPr>
        <w:numPr>
          <w:ilvl w:val="1"/>
          <w:numId w:val="34"/>
        </w:numPr>
        <w:ind w:left="84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Repository: findByCameraCaThi_Id()</w:t>
      </w:r>
    </w:p>
    <w:p w14:paraId="688C0741">
      <w:pPr>
        <w:numPr>
          <w:ilvl w:val="2"/>
          <w:numId w:val="34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Input: cameraCaThiId: String</w:t>
      </w:r>
    </w:p>
    <w:p w14:paraId="323E348A">
      <w:pPr>
        <w:numPr>
          <w:ilvl w:val="2"/>
          <w:numId w:val="34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Ouput: List&lt;KetQuaNhanDang&gt;</w:t>
      </w:r>
    </w:p>
    <w:p w14:paraId="0D893168">
      <w:pPr>
        <w:numPr>
          <w:ilvl w:val="0"/>
          <w:numId w:val="34"/>
        </w:numPr>
        <w:ind w:left="42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Chức năng lấy danh sách camera trong ca thi</w:t>
      </w:r>
    </w:p>
    <w:p w14:paraId="225F166D">
      <w:pPr>
        <w:numPr>
          <w:ilvl w:val="1"/>
          <w:numId w:val="34"/>
        </w:numPr>
        <w:ind w:left="84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Controller: getAllCameraCaThi()</w:t>
      </w:r>
    </w:p>
    <w:p w14:paraId="0F469F23">
      <w:pPr>
        <w:numPr>
          <w:ilvl w:val="2"/>
          <w:numId w:val="34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Input: Không có</w:t>
      </w:r>
    </w:p>
    <w:p w14:paraId="3912274A">
      <w:pPr>
        <w:numPr>
          <w:ilvl w:val="2"/>
          <w:numId w:val="34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Output: ApiResponse&lt;List&lt;CameraCaThi&gt;&gt;</w:t>
      </w:r>
    </w:p>
    <w:p w14:paraId="658F2BA3">
      <w:pPr>
        <w:numPr>
          <w:ilvl w:val="1"/>
          <w:numId w:val="34"/>
        </w:numPr>
        <w:ind w:left="84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Service: getAll()</w:t>
      </w:r>
    </w:p>
    <w:p w14:paraId="505212A1">
      <w:pPr>
        <w:numPr>
          <w:ilvl w:val="2"/>
          <w:numId w:val="34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Output: List&lt;CameraCaThi&gt;</w:t>
      </w:r>
    </w:p>
    <w:p w14:paraId="5284EFA0">
      <w:pPr>
        <w:numPr>
          <w:ilvl w:val="2"/>
          <w:numId w:val="34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Xử lý:</w:t>
      </w:r>
    </w:p>
    <w:p w14:paraId="216FF05A">
      <w:pPr>
        <w:numPr>
          <w:ilvl w:val="3"/>
          <w:numId w:val="34"/>
        </w:numPr>
        <w:ind w:left="168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Lấy toàn bộ danh sách camera</w:t>
      </w:r>
    </w:p>
    <w:p w14:paraId="49A4A7CA">
      <w:pPr>
        <w:numPr>
          <w:ilvl w:val="3"/>
          <w:numId w:val="34"/>
        </w:numPr>
        <w:ind w:left="168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Có thể filter theo hình thưc thi onl hay offline</w:t>
      </w:r>
    </w:p>
    <w:p w14:paraId="62425B15">
      <w:pPr>
        <w:numPr>
          <w:ilvl w:val="1"/>
          <w:numId w:val="34"/>
        </w:numPr>
        <w:ind w:left="84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Repository:</w:t>
      </w:r>
    </w:p>
    <w:p w14:paraId="3E6A7902">
      <w:pPr>
        <w:numPr>
          <w:ilvl w:val="2"/>
          <w:numId w:val="34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findAll()</w:t>
      </w:r>
    </w:p>
    <w:p w14:paraId="62438C49">
      <w:pPr>
        <w:numPr>
          <w:ilvl w:val="0"/>
          <w:numId w:val="34"/>
        </w:numPr>
        <w:ind w:left="42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Chức năng cập nhật nguồn video camera</w:t>
      </w:r>
    </w:p>
    <w:p w14:paraId="12284C4D">
      <w:pPr>
        <w:numPr>
          <w:ilvl w:val="1"/>
          <w:numId w:val="34"/>
        </w:numPr>
        <w:ind w:left="84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Controller: updateVideoPath()</w:t>
      </w:r>
    </w:p>
    <w:p w14:paraId="0F81C6B2">
      <w:pPr>
        <w:numPr>
          <w:ilvl w:val="2"/>
          <w:numId w:val="34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Input:</w:t>
      </w:r>
    </w:p>
    <w:p w14:paraId="59011EE4">
      <w:pPr>
        <w:numPr>
          <w:ilvl w:val="3"/>
          <w:numId w:val="34"/>
        </w:numPr>
        <w:ind w:left="168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id: String</w:t>
      </w:r>
    </w:p>
    <w:p w14:paraId="0B1D890B">
      <w:pPr>
        <w:numPr>
          <w:ilvl w:val="3"/>
          <w:numId w:val="34"/>
        </w:numPr>
        <w:ind w:left="168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videoPath: String</w:t>
      </w:r>
    </w:p>
    <w:p w14:paraId="0894907E">
      <w:pPr>
        <w:numPr>
          <w:ilvl w:val="2"/>
          <w:numId w:val="34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Output: ApiResponse</w:t>
      </w:r>
    </w:p>
    <w:p w14:paraId="00DC8E13">
      <w:pPr>
        <w:numPr>
          <w:ilvl w:val="1"/>
          <w:numId w:val="34"/>
        </w:numPr>
        <w:ind w:left="84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Service: updateVideoPath()</w:t>
      </w:r>
    </w:p>
    <w:p w14:paraId="77429683">
      <w:pPr>
        <w:numPr>
          <w:ilvl w:val="3"/>
          <w:numId w:val="34"/>
        </w:numPr>
        <w:ind w:left="168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Input:</w:t>
      </w:r>
    </w:p>
    <w:p w14:paraId="39696399">
      <w:pPr>
        <w:numPr>
          <w:ilvl w:val="4"/>
          <w:numId w:val="34"/>
        </w:numPr>
        <w:ind w:left="210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Id: String</w:t>
      </w:r>
    </w:p>
    <w:p w14:paraId="00929979">
      <w:pPr>
        <w:numPr>
          <w:ilvl w:val="4"/>
          <w:numId w:val="34"/>
        </w:numPr>
        <w:ind w:left="210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videoPath: String</w:t>
      </w:r>
    </w:p>
    <w:p w14:paraId="426A0381">
      <w:pPr>
        <w:numPr>
          <w:ilvl w:val="3"/>
          <w:numId w:val="34"/>
        </w:numPr>
        <w:ind w:left="168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Output: CameraCaThi</w:t>
      </w:r>
    </w:p>
    <w:p w14:paraId="7FFC241C">
      <w:pPr>
        <w:numPr>
          <w:ilvl w:val="3"/>
          <w:numId w:val="34"/>
        </w:numPr>
        <w:ind w:left="168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Xử lý:</w:t>
      </w:r>
    </w:p>
    <w:p w14:paraId="5D07813A">
      <w:pPr>
        <w:numPr>
          <w:ilvl w:val="4"/>
          <w:numId w:val="34"/>
        </w:numPr>
        <w:ind w:left="210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Tìm CameraCaThi theo id</w:t>
      </w:r>
    </w:p>
    <w:p w14:paraId="46993101">
      <w:pPr>
        <w:numPr>
          <w:ilvl w:val="4"/>
          <w:numId w:val="34"/>
        </w:numPr>
        <w:ind w:left="210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Cập nhật videoPath</w:t>
      </w:r>
    </w:p>
    <w:p w14:paraId="3FC4494F">
      <w:pPr>
        <w:numPr>
          <w:ilvl w:val="1"/>
          <w:numId w:val="34"/>
        </w:numPr>
        <w:ind w:left="84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Repository:</w:t>
      </w:r>
    </w:p>
    <w:p w14:paraId="7AB7C069">
      <w:pPr>
        <w:numPr>
          <w:ilvl w:val="2"/>
          <w:numId w:val="34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findById()</w:t>
      </w:r>
    </w:p>
    <w:p w14:paraId="184732EB">
      <w:pPr>
        <w:numPr>
          <w:ilvl w:val="2"/>
          <w:numId w:val="34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save()</w:t>
      </w:r>
    </w:p>
    <w:p w14:paraId="372914D1">
      <w:pPr>
        <w:numPr>
          <w:ilvl w:val="0"/>
          <w:numId w:val="34"/>
        </w:numPr>
        <w:ind w:left="42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Chức năng cập nhật trạng thái ca thi</w:t>
      </w:r>
    </w:p>
    <w:p w14:paraId="340BAB04">
      <w:pPr>
        <w:numPr>
          <w:ilvl w:val="1"/>
          <w:numId w:val="34"/>
        </w:numPr>
        <w:ind w:left="84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Controller: updateCaThiStatus()</w:t>
      </w:r>
    </w:p>
    <w:p w14:paraId="02F7CF22">
      <w:pPr>
        <w:numPr>
          <w:ilvl w:val="2"/>
          <w:numId w:val="34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Input:</w:t>
      </w:r>
    </w:p>
    <w:p w14:paraId="066E05C6">
      <w:pPr>
        <w:numPr>
          <w:ilvl w:val="3"/>
          <w:numId w:val="34"/>
        </w:numPr>
        <w:ind w:left="168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id: String</w:t>
      </w:r>
    </w:p>
    <w:p w14:paraId="3602AFD3">
      <w:pPr>
        <w:numPr>
          <w:ilvl w:val="3"/>
          <w:numId w:val="34"/>
        </w:numPr>
        <w:ind w:left="168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status: String</w:t>
      </w:r>
    </w:p>
    <w:p w14:paraId="2E5C9E42">
      <w:pPr>
        <w:numPr>
          <w:ilvl w:val="2"/>
          <w:numId w:val="34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Output: ApiResponse</w:t>
      </w:r>
    </w:p>
    <w:p w14:paraId="06907D83">
      <w:pPr>
        <w:numPr>
          <w:ilvl w:val="1"/>
          <w:numId w:val="34"/>
        </w:numPr>
        <w:ind w:left="84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Service: updateCaThiStatus()</w:t>
      </w:r>
    </w:p>
    <w:p w14:paraId="397A2278">
      <w:pPr>
        <w:numPr>
          <w:ilvl w:val="2"/>
          <w:numId w:val="34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Input:</w:t>
      </w:r>
    </w:p>
    <w:p w14:paraId="0BF0AAAB">
      <w:pPr>
        <w:numPr>
          <w:ilvl w:val="3"/>
          <w:numId w:val="34"/>
        </w:numPr>
        <w:ind w:left="168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Id: String</w:t>
      </w:r>
    </w:p>
    <w:p w14:paraId="26735B70">
      <w:pPr>
        <w:numPr>
          <w:ilvl w:val="3"/>
          <w:numId w:val="34"/>
        </w:numPr>
        <w:ind w:left="168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Status: String</w:t>
      </w:r>
    </w:p>
    <w:p w14:paraId="1D101F77">
      <w:pPr>
        <w:numPr>
          <w:ilvl w:val="2"/>
          <w:numId w:val="34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Output: CaThiResponse</w:t>
      </w:r>
    </w:p>
    <w:p w14:paraId="4791870D">
      <w:pPr>
        <w:numPr>
          <w:ilvl w:val="2"/>
          <w:numId w:val="34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Xử lý:</w:t>
      </w:r>
    </w:p>
    <w:p w14:paraId="2FC92C17">
      <w:pPr>
        <w:numPr>
          <w:ilvl w:val="3"/>
          <w:numId w:val="34"/>
        </w:numPr>
        <w:ind w:left="168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Tìm CaThi theo id</w:t>
      </w:r>
    </w:p>
    <w:p w14:paraId="5E2FE01A">
      <w:pPr>
        <w:numPr>
          <w:ilvl w:val="3"/>
          <w:numId w:val="34"/>
        </w:numPr>
        <w:ind w:left="168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Cập nhật trạng thái:</w:t>
      </w:r>
    </w:p>
    <w:p w14:paraId="64FE2E9D">
      <w:pPr>
        <w:numPr>
          <w:ilvl w:val="1"/>
          <w:numId w:val="34"/>
        </w:numPr>
        <w:ind w:left="84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Repository:</w:t>
      </w:r>
    </w:p>
    <w:p w14:paraId="2ACF751A">
      <w:pPr>
        <w:numPr>
          <w:ilvl w:val="2"/>
          <w:numId w:val="34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findById()</w:t>
      </w:r>
    </w:p>
    <w:p w14:paraId="41917418">
      <w:pPr>
        <w:numPr>
          <w:ilvl w:val="2"/>
          <w:numId w:val="34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save()</w:t>
      </w:r>
    </w:p>
    <w:p w14:paraId="33FA822F">
      <w:pPr>
        <w:numPr>
          <w:ilvl w:val="0"/>
          <w:numId w:val="34"/>
        </w:numPr>
        <w:ind w:left="42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Chức năng cập nhật embedding khuôn mặt sinh viên</w:t>
      </w:r>
    </w:p>
    <w:p w14:paraId="40563EE9">
      <w:pPr>
        <w:numPr>
          <w:ilvl w:val="1"/>
          <w:numId w:val="34"/>
        </w:numPr>
        <w:ind w:left="84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Controller: updateFaceEmbedding()</w:t>
      </w:r>
    </w:p>
    <w:p w14:paraId="17E36CC2">
      <w:pPr>
        <w:numPr>
          <w:ilvl w:val="2"/>
          <w:numId w:val="34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Input:</w:t>
      </w:r>
    </w:p>
    <w:p w14:paraId="7EE1C02A">
      <w:pPr>
        <w:numPr>
          <w:ilvl w:val="3"/>
          <w:numId w:val="34"/>
        </w:numPr>
        <w:ind w:left="168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id: String</w:t>
      </w:r>
    </w:p>
    <w:p w14:paraId="7938876E">
      <w:pPr>
        <w:numPr>
          <w:ilvl w:val="3"/>
          <w:numId w:val="34"/>
        </w:numPr>
        <w:ind w:left="168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FaceEmbeddingRequest</w:t>
      </w:r>
    </w:p>
    <w:p w14:paraId="472418AF">
      <w:pPr>
        <w:numPr>
          <w:ilvl w:val="2"/>
          <w:numId w:val="34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Output: ApiResponse</w:t>
      </w:r>
    </w:p>
    <w:p w14:paraId="79380376">
      <w:pPr>
        <w:numPr>
          <w:ilvl w:val="1"/>
          <w:numId w:val="34"/>
        </w:numPr>
        <w:ind w:left="84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Service: updateFaceEmbedding()</w:t>
      </w:r>
    </w:p>
    <w:p w14:paraId="67483A07">
      <w:pPr>
        <w:numPr>
          <w:ilvl w:val="2"/>
          <w:numId w:val="34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 xml:space="preserve">Input: </w:t>
      </w:r>
    </w:p>
    <w:p w14:paraId="186679AD">
      <w:pPr>
        <w:numPr>
          <w:ilvl w:val="3"/>
          <w:numId w:val="34"/>
        </w:numPr>
        <w:ind w:left="168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Id: String</w:t>
      </w:r>
    </w:p>
    <w:p w14:paraId="5DD90331">
      <w:pPr>
        <w:numPr>
          <w:ilvl w:val="3"/>
          <w:numId w:val="34"/>
        </w:numPr>
        <w:ind w:left="168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FaceEmbeddingRequest</w:t>
      </w:r>
    </w:p>
    <w:p w14:paraId="7F804B92">
      <w:pPr>
        <w:numPr>
          <w:ilvl w:val="2"/>
          <w:numId w:val="34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Output: void</w:t>
      </w:r>
    </w:p>
    <w:p w14:paraId="193BA4EA">
      <w:pPr>
        <w:numPr>
          <w:ilvl w:val="2"/>
          <w:numId w:val="34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Xử lý:</w:t>
      </w:r>
    </w:p>
    <w:p w14:paraId="590D0E1D">
      <w:pPr>
        <w:numPr>
          <w:ilvl w:val="3"/>
          <w:numId w:val="34"/>
        </w:numPr>
        <w:ind w:left="168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Tìm SinhVien theo id</w:t>
      </w:r>
    </w:p>
    <w:p w14:paraId="1C2B4A13">
      <w:pPr>
        <w:numPr>
          <w:ilvl w:val="3"/>
          <w:numId w:val="34"/>
        </w:numPr>
        <w:ind w:left="168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Cập nhật vector embedding</w:t>
      </w:r>
    </w:p>
    <w:p w14:paraId="112DA02D">
      <w:pPr>
        <w:numPr>
          <w:ilvl w:val="1"/>
          <w:numId w:val="34"/>
        </w:numPr>
        <w:ind w:left="84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Repository:</w:t>
      </w:r>
    </w:p>
    <w:p w14:paraId="5DFFA616">
      <w:pPr>
        <w:numPr>
          <w:ilvl w:val="2"/>
          <w:numId w:val="34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findById()</w:t>
      </w:r>
    </w:p>
    <w:p w14:paraId="549A5A20">
      <w:pPr>
        <w:numPr>
          <w:ilvl w:val="2"/>
          <w:numId w:val="34"/>
        </w:numPr>
        <w:ind w:left="126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save()</w:t>
      </w:r>
    </w:p>
    <w:p w14:paraId="7F756959">
      <w:pPr>
        <w:numPr>
          <w:ilvl w:val="0"/>
          <w:numId w:val="0"/>
        </w:num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drawing>
          <wp:inline distT="0" distB="0" distL="114300" distR="114300">
            <wp:extent cx="6339205" cy="3769995"/>
            <wp:effectExtent l="0" t="0" r="4445" b="1905"/>
            <wp:docPr id="42" name="Picture 42" descr="class Detection Service Nhận dạng hành vi qua C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class Detection Service Nhận dạng hành vi qua CAM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39205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6CDCB">
      <w:pPr>
        <w:numPr>
          <w:ilvl w:val="0"/>
          <w:numId w:val="0"/>
        </w:numPr>
        <w:rPr>
          <w:rFonts w:hint="default" w:cs="Times New Roman"/>
          <w:sz w:val="26"/>
          <w:szCs w:val="26"/>
          <w:lang w:val="vi-VN"/>
        </w:rPr>
      </w:pPr>
    </w:p>
    <w:p w14:paraId="13AC21F3">
      <w:pPr>
        <w:rPr>
          <w:rFonts w:hint="default" w:cs="Times New Roman"/>
          <w:b/>
          <w:bCs/>
          <w:sz w:val="26"/>
          <w:szCs w:val="26"/>
          <w:lang w:val="vi-VN"/>
        </w:rPr>
      </w:pPr>
      <w:r>
        <w:rPr>
          <w:rFonts w:hint="default" w:cs="Times New Roman"/>
          <w:b/>
          <w:bCs/>
          <w:sz w:val="26"/>
          <w:szCs w:val="26"/>
          <w:lang w:val="vi-VN"/>
        </w:rPr>
        <w:br w:type="page"/>
      </w:r>
    </w:p>
    <w:p w14:paraId="67916BDD">
      <w:pPr>
        <w:pStyle w:val="5"/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AI-TRAINING-SERVICE (port: 8000)</w:t>
      </w:r>
    </w:p>
    <w:p w14:paraId="15E39683">
      <w:pPr>
        <w:numPr>
          <w:ilvl w:val="0"/>
          <w:numId w:val="35"/>
        </w:numPr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Chức năng Giám sát thi Offline</w:t>
      </w:r>
    </w:p>
    <w:p w14:paraId="3E6E9FB2">
      <w:pPr>
        <w:numPr>
          <w:ilvl w:val="1"/>
          <w:numId w:val="35"/>
        </w:numPr>
        <w:ind w:left="84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Endpoint: WebSocket: /ws/offline-detect</w:t>
      </w:r>
    </w:p>
    <w:p w14:paraId="6A6183CD">
      <w:pPr>
        <w:numPr>
          <w:ilvl w:val="1"/>
          <w:numId w:val="35"/>
        </w:numPr>
        <w:ind w:left="84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Handler: OfflineMonitoringRouter.websocket_offline_detect()</w:t>
      </w:r>
    </w:p>
    <w:p w14:paraId="1D979CC7">
      <w:pPr>
        <w:numPr>
          <w:ilvl w:val="1"/>
          <w:numId w:val="35"/>
        </w:numPr>
        <w:ind w:left="840" w:leftChars="0" w:hanging="420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Input: Frame ảnh, modelPath (đường dẫn mô hình), CameraCaThiId.</w:t>
      </w:r>
    </w:p>
    <w:p w14:paraId="7CE5048A">
      <w:pPr>
        <w:numPr>
          <w:ilvl w:val="1"/>
          <w:numId w:val="35"/>
        </w:numPr>
        <w:ind w:left="84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Xử lý:</w:t>
      </w:r>
    </w:p>
    <w:p w14:paraId="41BA7A5A">
      <w:pPr>
        <w:numPr>
          <w:ilvl w:val="2"/>
          <w:numId w:val="35"/>
        </w:numPr>
        <w:ind w:left="126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Quản lý kết nối: Gọi ConnectionManager.connect(websocket) để thiết lập và lưu trữ phiên giám sát.</w:t>
      </w:r>
    </w:p>
    <w:p w14:paraId="7206834A">
      <w:pPr>
        <w:numPr>
          <w:ilvl w:val="2"/>
          <w:numId w:val="35"/>
        </w:numPr>
        <w:ind w:left="126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Phân tích khung hình: Sử dụng phương thức OfflineMonitoringRouter.process_offline_frame():</w:t>
      </w:r>
    </w:p>
    <w:p w14:paraId="2FF3056F">
      <w:pPr>
        <w:numPr>
          <w:ilvl w:val="3"/>
          <w:numId w:val="35"/>
        </w:numPr>
        <w:ind w:left="168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Gọi FaceDetector.detect_faces() để xác định sự hiện diện của thí sinh.</w:t>
      </w:r>
    </w:p>
    <w:p w14:paraId="56EF6BC5">
      <w:pPr>
        <w:numPr>
          <w:ilvl w:val="3"/>
          <w:numId w:val="35"/>
        </w:numPr>
        <w:ind w:left="168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Gọi ObjectDetector.detect_objects() với mô hình YOLO để tìm điện thoại, thiết bị điện tử.</w:t>
      </w:r>
    </w:p>
    <w:p w14:paraId="5FEC1E36">
      <w:pPr>
        <w:numPr>
          <w:ilvl w:val="2"/>
          <w:numId w:val="35"/>
        </w:numPr>
        <w:ind w:left="126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Lưu minh chứng: Nếu phát hiện vật thể lạ, gọi ObjectDetector.draw_detections() để vẽ khung nhận diện lên ảnh.</w:t>
      </w:r>
    </w:p>
    <w:p w14:paraId="2C3792F6">
      <w:pPr>
        <w:numPr>
          <w:ilvl w:val="2"/>
          <w:numId w:val="35"/>
        </w:numPr>
        <w:ind w:left="126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Báo cáo: Gọi OfflineMonitoringRouter.send_violation_to_api() để chuyển dữ liệu vi phạm sang Detection Service.</w:t>
      </w:r>
    </w:p>
    <w:p w14:paraId="3ECF410C">
      <w:pPr>
        <w:numPr>
          <w:ilvl w:val="0"/>
          <w:numId w:val="35"/>
        </w:numPr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Chức năng Trích xuất đặc trưng khuôn mặt</w:t>
      </w:r>
    </w:p>
    <w:p w14:paraId="58A7DDC1">
      <w:pPr>
        <w:numPr>
          <w:ilvl w:val="1"/>
          <w:numId w:val="35"/>
        </w:numPr>
        <w:ind w:left="84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EndPoint: /api/face/extract-embedding</w:t>
      </w:r>
    </w:p>
    <w:p w14:paraId="5626BA24">
      <w:pPr>
        <w:numPr>
          <w:ilvl w:val="1"/>
          <w:numId w:val="35"/>
        </w:numPr>
        <w:ind w:left="84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Input: File ảnh Khuôn Mặt.</w:t>
      </w:r>
    </w:p>
    <w:p w14:paraId="3DD044BA">
      <w:pPr>
        <w:numPr>
          <w:ilvl w:val="1"/>
          <w:numId w:val="35"/>
        </w:numPr>
        <w:ind w:left="84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Xử lý:</w:t>
      </w:r>
    </w:p>
    <w:p w14:paraId="07DC13F9">
      <w:pPr>
        <w:numPr>
          <w:ilvl w:val="2"/>
          <w:numId w:val="35"/>
        </w:numPr>
        <w:ind w:left="126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Tiền xử lý: Đọc dữ liệu ảnh và chuẩn hóa định dạng.</w:t>
      </w:r>
    </w:p>
    <w:p w14:paraId="4CAE0079">
      <w:pPr>
        <w:numPr>
          <w:ilvl w:val="2"/>
          <w:numId w:val="35"/>
        </w:numPr>
        <w:ind w:left="126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Trích xuất: Sử dụng lớp FaceVerifier để thực hiện trích xuất vector đặc trưng từ ảnh khuôn mặt (dựa trên các thuật toán nhận diện chuyên sâu).</w:t>
      </w:r>
    </w:p>
    <w:p w14:paraId="1FE0AD61">
      <w:pPr>
        <w:numPr>
          <w:ilvl w:val="2"/>
          <w:numId w:val="35"/>
        </w:numPr>
        <w:ind w:left="126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Output: Trả về chuỗi Embedding (Vector 512 chiều) phục vụ cho việc đối soát danh tính ở chế độ Online.</w:t>
      </w:r>
    </w:p>
    <w:p w14:paraId="4023E2E0">
      <w:pPr>
        <w:numPr>
          <w:ilvl w:val="0"/>
          <w:numId w:val="35"/>
        </w:numPr>
        <w:ind w:left="42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Chức năng Giám sát thi Online (Real-time)</w:t>
      </w:r>
    </w:p>
    <w:p w14:paraId="086EA67F">
      <w:pPr>
        <w:numPr>
          <w:ilvl w:val="1"/>
          <w:numId w:val="35"/>
        </w:numPr>
        <w:ind w:left="84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Endpoint: WebSocket:  /ws/detect-cheating/{model_id}</w:t>
      </w:r>
    </w:p>
    <w:p w14:paraId="5E3A3FEA">
      <w:pPr>
        <w:numPr>
          <w:ilvl w:val="1"/>
          <w:numId w:val="35"/>
        </w:numPr>
        <w:ind w:left="84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Handler: ExamMonitoringRouter.websocket_detect_cheating()</w:t>
      </w:r>
    </w:p>
    <w:p w14:paraId="43689B4A">
      <w:pPr>
        <w:numPr>
          <w:ilvl w:val="1"/>
          <w:numId w:val="35"/>
        </w:numPr>
        <w:ind w:left="84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Input: Frame ảnh (Base64), video_id, timestamp, face_embedding.</w:t>
      </w:r>
    </w:p>
    <w:p w14:paraId="0ABD7080">
      <w:pPr>
        <w:numPr>
          <w:ilvl w:val="1"/>
          <w:numId w:val="35"/>
        </w:numPr>
        <w:ind w:left="84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Xử lý:</w:t>
      </w:r>
    </w:p>
    <w:p w14:paraId="238043C3">
      <w:pPr>
        <w:numPr>
          <w:ilvl w:val="2"/>
          <w:numId w:val="35"/>
        </w:numPr>
        <w:ind w:left="126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Quản lý kết nối: Gọi ConnectionManager.connect() để bắt đầu phiên stream.</w:t>
      </w:r>
    </w:p>
    <w:p w14:paraId="624AC343">
      <w:pPr>
        <w:numPr>
          <w:ilvl w:val="2"/>
          <w:numId w:val="35"/>
        </w:numPr>
        <w:ind w:left="126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Xử lý khung hình đa mục tiêu: Thông qua ExamMonitoringRouter.process_frame():</w:t>
      </w:r>
    </w:p>
    <w:p w14:paraId="306CA0F3">
      <w:pPr>
        <w:numPr>
          <w:ilvl w:val="3"/>
          <w:numId w:val="35"/>
        </w:numPr>
        <w:ind w:left="168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FaceDetector: Đếm số lượng khuôn mặt hiện diện.</w:t>
      </w:r>
    </w:p>
    <w:p w14:paraId="438472FD">
      <w:pPr>
        <w:numPr>
          <w:ilvl w:val="3"/>
          <w:numId w:val="35"/>
        </w:numPr>
        <w:ind w:left="168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HeadPose.estimate(): Phân tích hướng nhìn để phát hiện hành vi liếc bài.</w:t>
      </w:r>
    </w:p>
    <w:p w14:paraId="695D71B1">
      <w:pPr>
        <w:numPr>
          <w:ilvl w:val="3"/>
          <w:numId w:val="35"/>
        </w:numPr>
        <w:ind w:left="168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ObjectDetector.detect_objects(): Phát hiện điện thoại hoặc các thiết bị cấm.</w:t>
      </w:r>
    </w:p>
    <w:p w14:paraId="51E7F787">
      <w:pPr>
        <w:numPr>
          <w:ilvl w:val="4"/>
          <w:numId w:val="35"/>
        </w:numPr>
        <w:ind w:left="210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FaceVerifier.verify(): So sánh khuôn mặt hiện tại với face_embedding đã đăng ký để xác thực danh tính.</w:t>
      </w:r>
    </w:p>
    <w:p w14:paraId="5CEB12FF">
      <w:pPr>
        <w:numPr>
          <w:ilvl w:val="2"/>
          <w:numId w:val="35"/>
        </w:numPr>
        <w:ind w:left="126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Kiểm soát quy tắc: Gọi ViolationDetector.check_violations() để đối chiếu các kết quả trên với bảng ngưỡng (thresholds) nhằm kết luận vi phạm.</w:t>
      </w:r>
    </w:p>
    <w:p w14:paraId="5EFEEE5D">
      <w:pPr>
        <w:numPr>
          <w:ilvl w:val="2"/>
          <w:numId w:val="35"/>
        </w:numPr>
        <w:ind w:left="126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Minh chứng &amp; Báo cáo:</w:t>
      </w:r>
    </w:p>
    <w:p w14:paraId="52CCC31F">
      <w:pPr>
        <w:numPr>
          <w:ilvl w:val="3"/>
          <w:numId w:val="35"/>
        </w:numPr>
        <w:ind w:left="168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Sử dụng ObjectDetector.draw_detections() để đóng gói bằng chứng hình ảnh.</w:t>
      </w:r>
    </w:p>
    <w:p w14:paraId="1EF6D6BF">
      <w:pPr>
        <w:numPr>
          <w:ilvl w:val="3"/>
          <w:numId w:val="35"/>
        </w:numPr>
        <w:ind w:left="1685" w:leftChars="0" w:hanging="425" w:firstLineChars="0"/>
        <w:rPr>
          <w:rFonts w:hint="default" w:cs="Times New Roman"/>
          <w:sz w:val="26"/>
          <w:szCs w:val="26"/>
          <w:lang w:val="vi-VN"/>
        </w:rPr>
      </w:pPr>
      <w:r>
        <w:rPr>
          <w:rFonts w:hint="default" w:cs="Times New Roman"/>
          <w:sz w:val="26"/>
          <w:szCs w:val="26"/>
          <w:lang w:val="vi-VN"/>
        </w:rPr>
        <w:t>Gọi ExamMonitoringRouter.send_violation_to_api() để lưu kết quả nhận dạng.</w:t>
      </w:r>
    </w:p>
    <w:p w14:paraId="1360AB44">
      <w:pPr>
        <w:numPr>
          <w:ilvl w:val="0"/>
          <w:numId w:val="0"/>
        </w:num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drawing>
          <wp:inline distT="0" distB="0" distL="114300" distR="114300">
            <wp:extent cx="6170930" cy="3697605"/>
            <wp:effectExtent l="0" t="0" r="1270" b="17145"/>
            <wp:docPr id="53" name="Picture 53" descr="class AI Train Service Nhận dạng hành vi qua C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 descr="class AI Train Service Nhận dạng hành vi qua CAM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7093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93318">
      <w:pPr>
        <w:bidi w:val="0"/>
        <w:rPr>
          <w:rFonts w:hint="default"/>
          <w:sz w:val="26"/>
          <w:szCs w:val="26"/>
          <w:lang w:val="vi-VN"/>
        </w:rPr>
      </w:pPr>
    </w:p>
    <w:p w14:paraId="65946AF5">
      <w:pPr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br w:type="page"/>
      </w:r>
    </w:p>
    <w:p w14:paraId="172947D3">
      <w:pPr>
        <w:pStyle w:val="4"/>
        <w:bidi w:val="0"/>
        <w:rPr>
          <w:rFonts w:hint="default"/>
          <w:lang w:val="vi-VN"/>
        </w:rPr>
      </w:pPr>
      <w:bookmarkStart w:id="15" w:name="_Toc14642"/>
      <w:r>
        <w:rPr>
          <w:rFonts w:hint="default"/>
          <w:lang w:val="vi-VN"/>
        </w:rPr>
        <w:t>Biểu đồ tuần tự</w:t>
      </w:r>
      <w:bookmarkEnd w:id="15"/>
    </w:p>
    <w:p w14:paraId="3287F13F">
      <w:pPr>
        <w:pStyle w:val="5"/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CLIENT</w:t>
      </w:r>
    </w:p>
    <w:p w14:paraId="3B26E021">
      <w:pPr>
        <w:numPr>
          <w:ilvl w:val="0"/>
          <w:numId w:val="36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Tại giao diện Home.tsx, sau khi đăng nhập xong, người dùng thực hiện thao tác.</w:t>
      </w:r>
    </w:p>
    <w:p w14:paraId="27A31E9E">
      <w:pPr>
        <w:numPr>
          <w:ilvl w:val="0"/>
          <w:numId w:val="36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người dùng chọn chức năng giám sát thi trên giao diện Home.tsx.</w:t>
      </w:r>
    </w:p>
    <w:p w14:paraId="7FFC7817">
      <w:pPr>
        <w:numPr>
          <w:ilvl w:val="0"/>
          <w:numId w:val="36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Trang GiamSatThi.tsx gửi yêu cầu đến lớp api.ts.</w:t>
      </w:r>
    </w:p>
    <w:p w14:paraId="4885E72E">
      <w:pPr>
        <w:numPr>
          <w:ilvl w:val="0"/>
          <w:numId w:val="36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Lớp api.ts gọi hàm xử lý getAllCameraCaThi().</w:t>
      </w:r>
    </w:p>
    <w:p w14:paraId="0CF82BC6">
      <w:pPr>
        <w:numPr>
          <w:ilvl w:val="0"/>
          <w:numId w:val="36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Lớp api.ts trả kết quả danh sách camera về cho GiamSatThi.tsx.</w:t>
      </w:r>
    </w:p>
    <w:p w14:paraId="12DAC3C6">
      <w:pPr>
        <w:numPr>
          <w:ilvl w:val="0"/>
          <w:numId w:val="36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Trang GiamSatThi.tsx tiếp tục gửi yêu cầu lấy danh sách mô hình đến api.ts.</w:t>
      </w:r>
    </w:p>
    <w:p w14:paraId="41F83595">
      <w:pPr>
        <w:numPr>
          <w:ilvl w:val="0"/>
          <w:numId w:val="36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Lớp api.ts gọi hàm model.getAll().</w:t>
      </w:r>
    </w:p>
    <w:p w14:paraId="61BF8BEE">
      <w:pPr>
        <w:numPr>
          <w:ilvl w:val="0"/>
          <w:numId w:val="36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Lớp api.ts trả kết quả danh sách mô hình về cho GiamSatThi.tsx</w:t>
      </w:r>
    </w:p>
    <w:p w14:paraId="2B1764F2">
      <w:pPr>
        <w:numPr>
          <w:ilvl w:val="0"/>
          <w:numId w:val="36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Trang GiamSatThi.tsx hiển thị các danh sách đã lấy cho người dùng</w:t>
      </w:r>
    </w:p>
    <w:p w14:paraId="788D6D0F">
      <w:pPr>
        <w:numPr>
          <w:ilvl w:val="0"/>
          <w:numId w:val="36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người dùng chọn chế độ offline, chọn 1 mô hình, chọn 1 ca thi và chọn Bắt đầu giám sát</w:t>
      </w:r>
    </w:p>
    <w:p w14:paraId="741DD7E1">
      <w:pPr>
        <w:numPr>
          <w:ilvl w:val="0"/>
          <w:numId w:val="36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Trang GiamSatThi.tsx gửi yêu cầu cập nhật trạng thái đến api.ts.</w:t>
      </w:r>
    </w:p>
    <w:p w14:paraId="7BCB823C">
      <w:pPr>
        <w:numPr>
          <w:ilvl w:val="0"/>
          <w:numId w:val="36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Lớp api.ts gọi hàm xử lý updateCaThiStatus()</w:t>
      </w:r>
    </w:p>
    <w:p w14:paraId="7E6BC68B">
      <w:pPr>
        <w:numPr>
          <w:ilvl w:val="0"/>
          <w:numId w:val="36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Lớp api.ts trả kết quả xác nhận về cho GiamSatThi.tsx.</w:t>
      </w:r>
    </w:p>
    <w:p w14:paraId="325B7BAA">
      <w:pPr>
        <w:numPr>
          <w:ilvl w:val="0"/>
          <w:numId w:val="36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Trang GiamSatThi.tsx gửi yêu cầu khởi tạo kết nối đến lớp SocketClient</w:t>
      </w:r>
    </w:p>
    <w:p w14:paraId="52B7E7C5">
      <w:pPr>
        <w:numPr>
          <w:ilvl w:val="0"/>
          <w:numId w:val="36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Lớp SocketClient gọi hàm connect(/ws/offline-detect)</w:t>
      </w:r>
    </w:p>
    <w:p w14:paraId="5FC9E55A">
      <w:pPr>
        <w:numPr>
          <w:ilvl w:val="0"/>
          <w:numId w:val="36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Lớp SocketClient gửi yêu cầu kết nối đến Server</w:t>
      </w:r>
    </w:p>
    <w:p w14:paraId="49873926">
      <w:pPr>
        <w:numPr>
          <w:ilvl w:val="0"/>
          <w:numId w:val="36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Server trả kết quả chấp nhận kết nối về cho SocketClient</w:t>
      </w:r>
    </w:p>
    <w:p w14:paraId="2AF2D51F">
      <w:pPr>
        <w:numPr>
          <w:ilvl w:val="0"/>
          <w:numId w:val="36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Lớp SocketClient thực hiện hàm wsSent() với thông tin mô hình (type: "set_model", modelFilePath: "").</w:t>
      </w:r>
    </w:p>
    <w:p w14:paraId="03088112">
      <w:pPr>
        <w:numPr>
          <w:ilvl w:val="0"/>
          <w:numId w:val="36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Lớp SocketClient gửi yêu cầu cài đặt mô hình đến Server.</w:t>
      </w:r>
    </w:p>
    <w:p w14:paraId="05C5689B">
      <w:pPr>
        <w:numPr>
          <w:ilvl w:val="0"/>
          <w:numId w:val="36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Server trả kết quả xác nhận về cho SocketClient.</w:t>
      </w:r>
    </w:p>
    <w:p w14:paraId="69EF6803">
      <w:pPr>
        <w:numPr>
          <w:ilvl w:val="0"/>
          <w:numId w:val="36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Trong vòng lặp (loop), lớp SocketClient thực hiện hàm wsSent() để gửi frame hình ảnh (type: "frame", data: "").</w:t>
      </w:r>
    </w:p>
    <w:p w14:paraId="4B6A38A5">
      <w:pPr>
        <w:numPr>
          <w:ilvl w:val="0"/>
          <w:numId w:val="36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Lớp SocketClient gửi dữ liệu frame đến Server.</w:t>
      </w:r>
    </w:p>
    <w:p w14:paraId="5EE872EC">
      <w:pPr>
        <w:numPr>
          <w:ilvl w:val="0"/>
          <w:numId w:val="36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Server trả kết quả xử lý frame về cho SocketClient.</w:t>
      </w:r>
    </w:p>
    <w:p w14:paraId="2E5A51AE">
      <w:pPr>
        <w:numPr>
          <w:ilvl w:val="0"/>
          <w:numId w:val="36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Lớp SocketClient gọi hàm xử lý wsResponse() khi nhận cảnh báo vi phạm.</w:t>
      </w:r>
    </w:p>
    <w:p w14:paraId="4A487A24">
      <w:pPr>
        <w:numPr>
          <w:ilvl w:val="0"/>
          <w:numId w:val="36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Lớp SocketClient trả dữ liệu vi phạm về cho trang GiamSatThi.tsx.</w:t>
      </w:r>
    </w:p>
    <w:p w14:paraId="0438C76B">
      <w:pPr>
        <w:numPr>
          <w:ilvl w:val="0"/>
          <w:numId w:val="36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Trang GiamSatThi.tsx hiển thị cảnh báo vi phạm cho người dùng.</w:t>
      </w:r>
    </w:p>
    <w:p w14:paraId="614D30BF">
      <w:pPr>
        <w:numPr>
          <w:ilvl w:val="0"/>
          <w:numId w:val="36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người dùng chọn chức năng dừng giám sát trên giao diện GiamSatThi.tsx.</w:t>
      </w:r>
    </w:p>
    <w:p w14:paraId="7297CD52">
      <w:pPr>
        <w:numPr>
          <w:ilvl w:val="0"/>
          <w:numId w:val="36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Trang GiamSatThi.tsx gửi yêu cầu dừng đến lớp api.ts.</w:t>
      </w:r>
    </w:p>
    <w:p w14:paraId="6551DA93">
      <w:pPr>
        <w:numPr>
          <w:ilvl w:val="0"/>
          <w:numId w:val="36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Lớp api.ts gọi hàm xử lý updateCaThiStatus().</w:t>
      </w:r>
    </w:p>
    <w:p w14:paraId="658B38A9">
      <w:pPr>
        <w:numPr>
          <w:ilvl w:val="0"/>
          <w:numId w:val="36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Lớp api.ts gửi yêu cầu cập nhật trạng thái kết thúc đến Server.</w:t>
      </w:r>
    </w:p>
    <w:p w14:paraId="55768D78">
      <w:pPr>
        <w:numPr>
          <w:ilvl w:val="0"/>
          <w:numId w:val="36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Server trả kết quả xác nhận về cho lớp api.ts.</w:t>
      </w:r>
    </w:p>
    <w:p w14:paraId="77EF50F0">
      <w:pPr>
        <w:numPr>
          <w:ilvl w:val="0"/>
          <w:numId w:val="36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Lớp api.ts trả kết quả về cho trang GiamSatThi.tsx.</w:t>
      </w:r>
    </w:p>
    <w:p w14:paraId="5BB515F5">
      <w:pPr>
        <w:numPr>
          <w:ilvl w:val="0"/>
          <w:numId w:val="36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Trang GiamSatThi.tsx gửi yêu cầu cập nhật đường dẫn video đến api.ts.</w:t>
      </w:r>
    </w:p>
    <w:p w14:paraId="075A1C9B">
      <w:pPr>
        <w:numPr>
          <w:ilvl w:val="0"/>
          <w:numId w:val="36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Lớp api.ts gọi hàm xử lý updateVideoPath().</w:t>
      </w:r>
    </w:p>
    <w:p w14:paraId="28D7A636">
      <w:pPr>
        <w:numPr>
          <w:ilvl w:val="0"/>
          <w:numId w:val="36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Lớp api.ts gửi yêu cầu lưu đường dẫn video đến Server.</w:t>
      </w:r>
    </w:p>
    <w:p w14:paraId="640D9E51">
      <w:pPr>
        <w:numPr>
          <w:ilvl w:val="0"/>
          <w:numId w:val="36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Server trả kết quả về cho lớp api.ts.</w:t>
      </w:r>
    </w:p>
    <w:p w14:paraId="52AA4419">
      <w:pPr>
        <w:numPr>
          <w:ilvl w:val="0"/>
          <w:numId w:val="36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Lớp api.ts trả kết quả về cho trang GiamSatThi.tsx.</w:t>
      </w:r>
    </w:p>
    <w:p w14:paraId="3ED066EE">
      <w:pPr>
        <w:numPr>
          <w:ilvl w:val="0"/>
          <w:numId w:val="36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Trang GiamSatThi.tsx gửi yêu cầu ngắt kết nối đến SocketClient.</w:t>
      </w:r>
    </w:p>
    <w:p w14:paraId="33B49B08">
      <w:pPr>
        <w:numPr>
          <w:ilvl w:val="0"/>
          <w:numId w:val="36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Lớp SocketClient gọi hàm xử lý disconnect().</w:t>
      </w:r>
    </w:p>
    <w:p w14:paraId="2ACEAB60">
      <w:pPr>
        <w:numPr>
          <w:ilvl w:val="0"/>
          <w:numId w:val="36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Lớp SocketClient gửi yêu cầu đóng kết nối đến Server.</w:t>
      </w:r>
    </w:p>
    <w:p w14:paraId="2B2D9BEF">
      <w:pPr>
        <w:numPr>
          <w:ilvl w:val="0"/>
          <w:numId w:val="36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Server trả kết quả xác nhận đóng về cho SocketClient.</w:t>
      </w:r>
    </w:p>
    <w:p w14:paraId="55FB4878">
      <w:pPr>
        <w:numPr>
          <w:ilvl w:val="0"/>
          <w:numId w:val="36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Lớp SocketClient trả thông báo ngắt kết nối thành công về cho GiamSatThi.tsx.</w:t>
      </w:r>
    </w:p>
    <w:p w14:paraId="276EE988">
      <w:pPr>
        <w:numPr>
          <w:ilvl w:val="0"/>
          <w:numId w:val="36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Trang GiamSatThi.tsx hiển thị trạng thái đã dừng giám sát cho người dùng.</w:t>
      </w:r>
    </w:p>
    <w:p w14:paraId="69388C61">
      <w:pPr>
        <w:numPr>
          <w:ilvl w:val="0"/>
          <w:numId w:val="36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người dùng click chọn xem lịch sử vi phạm trên giao diện.</w:t>
      </w:r>
    </w:p>
    <w:p w14:paraId="6FF3571B">
      <w:pPr>
        <w:numPr>
          <w:ilvl w:val="0"/>
          <w:numId w:val="36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Trang GiamSatThi.tsx gọi trang LichSuViPham.tsx.</w:t>
      </w:r>
    </w:p>
    <w:p w14:paraId="07BEF545">
      <w:pPr>
        <w:numPr>
          <w:ilvl w:val="0"/>
          <w:numId w:val="36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Trang LichSuViPham.tsx gửi yêu cầu lấy danh sách đến api.ts.</w:t>
      </w:r>
    </w:p>
    <w:p w14:paraId="69C42F70">
      <w:pPr>
        <w:numPr>
          <w:ilvl w:val="0"/>
          <w:numId w:val="36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Lớp api.ts gọi hàm xử lý getAllCameraCaThi().</w:t>
      </w:r>
    </w:p>
    <w:p w14:paraId="002E7DEF">
      <w:pPr>
        <w:numPr>
          <w:ilvl w:val="0"/>
          <w:numId w:val="36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Lớp api.ts gửi yêu cầu truy vấn đến Server.</w:t>
      </w:r>
    </w:p>
    <w:p w14:paraId="61C36FD4">
      <w:pPr>
        <w:numPr>
          <w:ilvl w:val="0"/>
          <w:numId w:val="36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Server trả kết quả danh sách về cho lớp api.ts.</w:t>
      </w:r>
    </w:p>
    <w:p w14:paraId="71CCC9C1">
      <w:pPr>
        <w:numPr>
          <w:ilvl w:val="0"/>
          <w:numId w:val="36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Lớp api.ts trả dữ liệu về cho trang LichSuViPham.tsx.</w:t>
      </w:r>
    </w:p>
    <w:p w14:paraId="6A1629CD">
      <w:pPr>
        <w:numPr>
          <w:ilvl w:val="0"/>
          <w:numId w:val="36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Trang LichSuViPham.tsx hiển thị danh sách camera/ca thi cho người dùng.</w:t>
      </w:r>
    </w:p>
    <w:p w14:paraId="361A4287">
      <w:pPr>
        <w:numPr>
          <w:ilvl w:val="0"/>
          <w:numId w:val="36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người dùng chọn 1 camera hoặc 1 ca thi cụ thể từ danh sách.</w:t>
      </w:r>
    </w:p>
    <w:p w14:paraId="3F2B5EFE">
      <w:pPr>
        <w:numPr>
          <w:ilvl w:val="0"/>
          <w:numId w:val="36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Trang LichSuViPham.tsx gửi yêu cầu lấy chi tiết vi phạm đến api.ts.</w:t>
      </w:r>
    </w:p>
    <w:p w14:paraId="317AE9A3">
      <w:pPr>
        <w:numPr>
          <w:ilvl w:val="0"/>
          <w:numId w:val="36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Lớp api.ts gọi hàm xử lý getViolationsByCameraCaThi().</w:t>
      </w:r>
    </w:p>
    <w:p w14:paraId="26BFDD18">
      <w:pPr>
        <w:numPr>
          <w:ilvl w:val="0"/>
          <w:numId w:val="36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Lớp api.ts gửi yêu cầu lấy dữ liệu vi phạm đến Server.</w:t>
      </w:r>
    </w:p>
    <w:p w14:paraId="6B5227B4">
      <w:pPr>
        <w:numPr>
          <w:ilvl w:val="0"/>
          <w:numId w:val="36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Server trả danh sách các lỗi vi phạm về cho lớp api.ts.</w:t>
      </w:r>
    </w:p>
    <w:p w14:paraId="19A3E568">
      <w:pPr>
        <w:numPr>
          <w:ilvl w:val="0"/>
          <w:numId w:val="36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Lớp api.ts trả kết quả về cho trang LichSuViPham.tsx.</w:t>
      </w:r>
    </w:p>
    <w:p w14:paraId="7807044C">
      <w:pPr>
        <w:numPr>
          <w:ilvl w:val="0"/>
          <w:numId w:val="36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Trang LichSuViPham.tsx hiển thị toàn bộ lịch sử vi phạm chi tiết cho người dùng.</w:t>
      </w:r>
    </w:p>
    <w:p w14:paraId="0B0D96AC">
      <w:pPr>
        <w:rPr>
          <w:rFonts w:hint="default"/>
          <w:sz w:val="26"/>
          <w:szCs w:val="26"/>
          <w:lang w:val="en-US"/>
        </w:rPr>
      </w:pPr>
      <w:r>
        <w:rPr>
          <w:rFonts w:hint="default"/>
          <w:sz w:val="26"/>
          <w:szCs w:val="26"/>
          <w:lang w:val="en-US"/>
        </w:rPr>
        <w:drawing>
          <wp:inline distT="0" distB="0" distL="114300" distR="114300">
            <wp:extent cx="6184900" cy="8891270"/>
            <wp:effectExtent l="0" t="0" r="6350" b="5080"/>
            <wp:docPr id="38" name="Picture 38" descr="Tuần tự Client Nhận dạng hành vi qua C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Tuần tự Client Nhận dạng hành vi qua CAM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889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F4084">
      <w:pPr>
        <w:pStyle w:val="5"/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MODEL SERVICE</w:t>
      </w:r>
    </w:p>
    <w:p w14:paraId="6DC559A6">
      <w:pPr>
        <w:numPr>
          <w:ilvl w:val="0"/>
          <w:numId w:val="37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Sau khi đăng nhập, người dùng thực hiện thao tác trên giao diện.</w:t>
      </w:r>
    </w:p>
    <w:p w14:paraId="0DE22074">
      <w:pPr>
        <w:numPr>
          <w:ilvl w:val="0"/>
          <w:numId w:val="37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CLIENT gửi yêu cầu đến ApiGateway.</w:t>
      </w:r>
    </w:p>
    <w:p w14:paraId="43863F3C">
      <w:pPr>
        <w:numPr>
          <w:ilvl w:val="0"/>
          <w:numId w:val="37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ApiGateway chuyển tiếp yêu cầu đến MoHinhController.</w:t>
      </w:r>
    </w:p>
    <w:p w14:paraId="0AE22F63">
      <w:pPr>
        <w:numPr>
          <w:ilvl w:val="0"/>
          <w:numId w:val="37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MoHinhController gọi hàm xử lý getAll().</w:t>
      </w:r>
    </w:p>
    <w:p w14:paraId="18A545E2">
      <w:pPr>
        <w:numPr>
          <w:ilvl w:val="0"/>
          <w:numId w:val="37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MoHinhController gửi yêu cầu đến lớp MoHinhService.</w:t>
      </w:r>
    </w:p>
    <w:p w14:paraId="2DD38C96">
      <w:pPr>
        <w:numPr>
          <w:ilvl w:val="0"/>
          <w:numId w:val="37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MoHinhService gọi hàm xử lý getAll().</w:t>
      </w:r>
    </w:p>
    <w:p w14:paraId="7D6D67F4">
      <w:pPr>
        <w:numPr>
          <w:ilvl w:val="0"/>
          <w:numId w:val="37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MoHinhService gửi yêu cầu đến MoHinhRepository.</w:t>
      </w:r>
    </w:p>
    <w:p w14:paraId="095F5C16">
      <w:pPr>
        <w:numPr>
          <w:ilvl w:val="0"/>
          <w:numId w:val="37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MoHinhRepository gọi hàm xử lý findAll().</w:t>
      </w:r>
    </w:p>
    <w:p w14:paraId="4703BBB3">
      <w:pPr>
        <w:numPr>
          <w:ilvl w:val="0"/>
          <w:numId w:val="37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MoHinhRepository gửi yêu cầu truy vấn đến lớp thực thể MoHinh.</w:t>
      </w:r>
    </w:p>
    <w:p w14:paraId="05B67D2F">
      <w:pPr>
        <w:numPr>
          <w:ilvl w:val="0"/>
          <w:numId w:val="37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Lớp thực thể MoHinh thực hiện đóng gói MoHinh().</w:t>
      </w:r>
    </w:p>
    <w:p w14:paraId="5B52AA8F">
      <w:pPr>
        <w:numPr>
          <w:ilvl w:val="0"/>
          <w:numId w:val="37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Lớp thực thể MoHinh trả kết quả về cho MoHinhRepository.</w:t>
      </w:r>
    </w:p>
    <w:p w14:paraId="53F77208">
      <w:pPr>
        <w:numPr>
          <w:ilvl w:val="0"/>
          <w:numId w:val="37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MoHinhRepository trả danh sách dữ liệu về cho MoHinhService.</w:t>
      </w:r>
    </w:p>
    <w:p w14:paraId="119AB70B">
      <w:pPr>
        <w:numPr>
          <w:ilvl w:val="0"/>
          <w:numId w:val="37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MoHinhService trả kết quả xử lý về cho MoHinhController.</w:t>
      </w:r>
    </w:p>
    <w:p w14:paraId="5DD75477">
      <w:pPr>
        <w:numPr>
          <w:ilvl w:val="0"/>
          <w:numId w:val="37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MoHinhController trả kết quả phản hồi về cho ApiGateway.</w:t>
      </w:r>
    </w:p>
    <w:p w14:paraId="0CF371D4">
      <w:pPr>
        <w:numPr>
          <w:ilvl w:val="0"/>
          <w:numId w:val="37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ApiGateway trả kết quả về cho phía CLIENT.</w:t>
      </w:r>
    </w:p>
    <w:p w14:paraId="1DF324D9">
      <w:pPr>
        <w:numPr>
          <w:ilvl w:val="0"/>
          <w:numId w:val="37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CLIENT trả kết quả hiển thị về giao diện để người dùng theo dõi.</w:t>
      </w:r>
    </w:p>
    <w:p w14:paraId="48506285">
      <w:pPr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drawing>
          <wp:inline distT="0" distB="0" distL="114300" distR="114300">
            <wp:extent cx="5267960" cy="2443480"/>
            <wp:effectExtent l="0" t="0" r="8890" b="13970"/>
            <wp:docPr id="43" name="Picture 43" descr="Tuần tự Model Service Nhận dạng hành vi qua C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Tuần tự Model Service Nhận dạng hành vi qua CAM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26"/>
          <w:szCs w:val="26"/>
          <w:lang w:val="vi-VN"/>
        </w:rPr>
        <w:br w:type="page"/>
      </w:r>
    </w:p>
    <w:p w14:paraId="78FEA1A7">
      <w:pPr>
        <w:pStyle w:val="5"/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DETECTION SERVICE</w:t>
      </w:r>
    </w:p>
    <w:p w14:paraId="7B076B20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Sau khi đăng nhập, người dùng thực hiện thao tác trên giao diện.</w:t>
      </w:r>
    </w:p>
    <w:p w14:paraId="74599331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CLIENT gửi yêu cầu đến CameraCaThiController.</w:t>
      </w:r>
    </w:p>
    <w:p w14:paraId="3C08A934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CameraCaThiController gọi hàm xử lý getAll().</w:t>
      </w:r>
    </w:p>
    <w:p w14:paraId="077C6E35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CameraCaThiController gửi yêu cầu đến CameraCaThiService.</w:t>
      </w:r>
    </w:p>
    <w:p w14:paraId="47429EF1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CameraCaThiService gọi hàm xử lý getAll().</w:t>
      </w:r>
    </w:p>
    <w:p w14:paraId="7ED24F3D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CameraCaThiService gửi yêu cầu đến CameraCaThiRepository.</w:t>
      </w:r>
    </w:p>
    <w:p w14:paraId="5CD4A119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CameraCaThiRepository gọi hàm xử lý findAll().</w:t>
      </w:r>
    </w:p>
    <w:p w14:paraId="7D18DEFF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CameraCaThiRepository gửi yêu cầu truy vấn đến lớp thực thể CameraCaThi.</w:t>
      </w:r>
    </w:p>
    <w:p w14:paraId="4E057DA3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Lớp thực thể CameraCaThi thực hiện đóng gói dữ liệu CameraCaThi().</w:t>
      </w:r>
    </w:p>
    <w:p w14:paraId="2E3BAED3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Lớp thực thể CameraCaThi trả kết quả về cho CameraCaThiRepository.</w:t>
      </w:r>
    </w:p>
    <w:p w14:paraId="33A9FBA1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CameraCaThiRepository trả danh sách dữ liệu về cho CameraCaThiService.</w:t>
      </w:r>
    </w:p>
    <w:p w14:paraId="5475ED5C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CameraCaThiService trả kết quả về cho CameraCaThiController.</w:t>
      </w:r>
    </w:p>
    <w:p w14:paraId="6029AF86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CameraCaThiController trả kết quả về cho CLIENT.</w:t>
      </w:r>
    </w:p>
    <w:p w14:paraId="574ADDE2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CLIENT hiển thị danh sách cho người dùng.</w:t>
      </w:r>
    </w:p>
    <w:p w14:paraId="027923F5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Người dùng chọn chế độ offline, chọn 1 mô hình, chọn 1 ca thi, chọn bật cam và chọn Bắt đầu giám sát.</w:t>
      </w:r>
    </w:p>
    <w:p w14:paraId="43CEF807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CLIENT gửi yêu cầu cập nhật trạng thái đến CaThiController.</w:t>
      </w:r>
    </w:p>
    <w:p w14:paraId="3995D628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CaThiController gọi hàm xử lý updateCaThiStatus().</w:t>
      </w:r>
    </w:p>
    <w:p w14:paraId="2FC66526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CaThiController gửi yêu cầu đến CaThiService.</w:t>
      </w:r>
    </w:p>
    <w:p w14:paraId="51EF27C7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CaThiService gọi hàm xử lý updateCaThiStatus().</w:t>
      </w:r>
    </w:p>
    <w:p w14:paraId="1439E9CD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CaThiService gửi yêu cầu đến CaThiRepository.</w:t>
      </w:r>
    </w:p>
    <w:p w14:paraId="3D9B5D57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CaThiRepository gọi hàm xử lý save().</w:t>
      </w:r>
    </w:p>
    <w:p w14:paraId="0C254365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CaThiRepository gửi yêu cầu cập nhật đến lớp thực thể CaThi.</w:t>
      </w:r>
    </w:p>
    <w:p w14:paraId="26000626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Lớp thực thể CaThi thực hiện cập nhật thông tin CaThi().</w:t>
      </w:r>
    </w:p>
    <w:p w14:paraId="3C06468B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Lớp thực thể CaThi trả kết quả về cho CaThiRepository.</w:t>
      </w:r>
    </w:p>
    <w:p w14:paraId="741DCE0F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CaThiRepository trả kết quả lưu về cho CaThiService.</w:t>
      </w:r>
    </w:p>
    <w:p w14:paraId="6EA4D1DF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CaThiService trả kết quả về cho CaThiController.</w:t>
      </w:r>
    </w:p>
    <w:p w14:paraId="6734D140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CaThiController trả kết quả về cho CLIENT.</w:t>
      </w:r>
    </w:p>
    <w:p w14:paraId="27A22F13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CLIENT gửi yêu cầu khởi tạo đến AI Service.</w:t>
      </w:r>
    </w:p>
    <w:p w14:paraId="0D6102C8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AI Service gửi yêu cầu xử lý đến KetQuaNhanDangController.</w:t>
      </w:r>
    </w:p>
    <w:p w14:paraId="2F2D6AE8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KetQuaNhanDangController gọi hàm xử lý saveDetection().</w:t>
      </w:r>
    </w:p>
    <w:p w14:paraId="07D1BB02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KetQuaNhanDangController gửi yêu cầu đến KetQuaNhanDangService.</w:t>
      </w:r>
    </w:p>
    <w:p w14:paraId="0F2BBD13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KetQuaNhanDangService gọi hàm xử lý saveDetection().</w:t>
      </w:r>
    </w:p>
    <w:p w14:paraId="33F7584F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KetQuaNhanDangService gửi yêu cầu đến KetQuaNhanDangRepository.</w:t>
      </w:r>
    </w:p>
    <w:p w14:paraId="2F5EB6D0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KetQuaNhanDangRepository gọi hàm xử lý save().</w:t>
      </w:r>
    </w:p>
    <w:p w14:paraId="7D536437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KetQuaNhanDangRepository trả kết quả lưu về cho KetQuaNhanDangService.</w:t>
      </w:r>
    </w:p>
    <w:p w14:paraId="2F0D7A02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KetQuaNhanDangRepository gửi yêu cầu đến lớp thực thể KetQuaNhanDang.</w:t>
      </w:r>
    </w:p>
    <w:p w14:paraId="274E17A0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KetQuaNhanDangService trả kết quả về cho KetQuaNhanDangController.</w:t>
      </w:r>
    </w:p>
    <w:p w14:paraId="105378F5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Lớp thực thể KetQuaNhanDang thực hiện tạo dữ liệu KetQuaNhanDang().</w:t>
      </w:r>
    </w:p>
    <w:p w14:paraId="79D2C906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Lớp thực thể KetQuaNhanDang trả kết quả về cho KetQuaNhanDangRepository.</w:t>
      </w:r>
      <w:bookmarkStart w:id="16" w:name="_GoBack"/>
      <w:bookmarkEnd w:id="16"/>
    </w:p>
    <w:p w14:paraId="1318502D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KetQuaNhanDangController trả kết quả về cho AI Service.</w:t>
      </w:r>
    </w:p>
    <w:p w14:paraId="32FEB2E1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AI Service trả kết quả về cho CLIENT.</w:t>
      </w:r>
    </w:p>
    <w:p w14:paraId="2B903390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CLIENT trả kết quả về cho giao diện.</w:t>
      </w:r>
    </w:p>
    <w:p w14:paraId="6C70D988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CLIENT hiển thị trạng thái giám sát cho người dùng.</w:t>
      </w:r>
    </w:p>
    <w:p w14:paraId="1F511514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Người dùng chọn dừng giám sát trên giao diện.</w:t>
      </w:r>
    </w:p>
    <w:p w14:paraId="1CF4660E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CLIENT gửi yêu cầu dừng đến CaThiController.</w:t>
      </w:r>
    </w:p>
    <w:p w14:paraId="1D10EBC6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CaThiController gọi hàm xử lý updateCaThiStatus().</w:t>
      </w:r>
    </w:p>
    <w:p w14:paraId="37B7F395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CaThiController gửi yêu cầu đến CaThiService.</w:t>
      </w:r>
    </w:p>
    <w:p w14:paraId="25156C77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CaThiService gọi hàm xử lý updateCaThiStatus().</w:t>
      </w:r>
    </w:p>
    <w:p w14:paraId="7DE06F11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CaThiService gửi yêu cầu đến CaThiRepository.</w:t>
      </w:r>
    </w:p>
    <w:p w14:paraId="71D63CB3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CaThiRepository gọi hàm xử lý save().</w:t>
      </w:r>
    </w:p>
    <w:p w14:paraId="72892349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CaThiRepository gửi yêu cầu cập nhật đến lớp thực thể CaThi.</w:t>
      </w:r>
    </w:p>
    <w:p w14:paraId="04C78449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Lớp thực thể CaThi thực hiện đóng gói dữ liệu kết thúc CaThi().</w:t>
      </w:r>
    </w:p>
    <w:p w14:paraId="138945E4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Lớp thực thể CaThi trả kết quả về cho CaThiRepository.</w:t>
      </w:r>
    </w:p>
    <w:p w14:paraId="03CCAE64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CaThiRepository trả kết quả về cho CaThiService.</w:t>
      </w:r>
    </w:p>
    <w:p w14:paraId="7B2446BA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CaThiService trả kết quả về cho CaThiController.</w:t>
      </w:r>
    </w:p>
    <w:p w14:paraId="313BFFBF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CaThiController trả kết quả về cho CLIENT.</w:t>
      </w:r>
    </w:p>
    <w:p w14:paraId="3E0B0E80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CLIENT gửi yêu cầu cập nhật video đến CameraCaThiController.</w:t>
      </w:r>
    </w:p>
    <w:p w14:paraId="596EEEB5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CameraCaThiController gọi hàm xử lý updateVideoPath().</w:t>
      </w:r>
    </w:p>
    <w:p w14:paraId="0CE19F87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CameraCaThiController gửi yêu cầu đến CameraCaThiService.</w:t>
      </w:r>
    </w:p>
    <w:p w14:paraId="1136813E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CameraCaThiService gọi hàm xử lý updateVideoPath().</w:t>
      </w:r>
    </w:p>
    <w:p w14:paraId="79E37048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CameraCaThiService gửi yêu cầu đến CameraCaThiRepository.</w:t>
      </w:r>
    </w:p>
    <w:p w14:paraId="582A7DD9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CameraCaThiRepository gọi hàm xử lý save().</w:t>
      </w:r>
    </w:p>
    <w:p w14:paraId="5A74514D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CameraCaThiRepository gửi yêu cầu đến lớp thực thể CameraCaThi.</w:t>
      </w:r>
    </w:p>
    <w:p w14:paraId="404A0D12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Lớp thực thể CameraCaThi thực hiện cập nhật đường dẫn CameraCaThi().</w:t>
      </w:r>
    </w:p>
    <w:p w14:paraId="78CD1A20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Lớp thực thể CameraCaThi trả kết quả về cho CameraCaThiRepository.</w:t>
      </w:r>
    </w:p>
    <w:p w14:paraId="1C60D507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CameraCaThiRepository trả kết quả về cho CameraCaThiService.</w:t>
      </w:r>
    </w:p>
    <w:p w14:paraId="2182F968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CameraCaThiService trả kết quả về cho CameraCaThiController.</w:t>
      </w:r>
    </w:p>
    <w:p w14:paraId="24B2CB5A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CameraCaThiController trả kết quả về cho CLIENT.</w:t>
      </w:r>
    </w:p>
    <w:p w14:paraId="6CACBFFB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CLIENT hiển thị thông báo đã dừng giám sát cho người dùng.</w:t>
      </w:r>
    </w:p>
    <w:p w14:paraId="7E63980A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Người dùng click chọn lịch sử vi phạm trên giao diện.</w:t>
      </w:r>
    </w:p>
    <w:p w14:paraId="4A761F2F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CLIENT gửi yêu cầu lấy lịch sử đến CameraCaThiController.</w:t>
      </w:r>
    </w:p>
    <w:p w14:paraId="57612EE1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CameraCaThiController gọi hàm xử lý getAll().</w:t>
      </w:r>
    </w:p>
    <w:p w14:paraId="0216FC6D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CameraCaThiController gửi yêu cầu đến CameraCaThiService.</w:t>
      </w:r>
    </w:p>
    <w:p w14:paraId="287FB5B8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CameraCaThiService gọi hàm xử lý getAll().</w:t>
      </w:r>
    </w:p>
    <w:p w14:paraId="7F90939A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CameraCaThiService gửi yêu cầu đến CameraCaThiRepository.</w:t>
      </w:r>
    </w:p>
    <w:p w14:paraId="56184AC7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CameraCaThiRepository gọi hàm xử lý findAll().</w:t>
      </w:r>
    </w:p>
    <w:p w14:paraId="11F85F6A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CameraCaThiRepository gửi yêu cầu truy vấn đến lớp thực thể CameraCaThi.</w:t>
      </w:r>
    </w:p>
    <w:p w14:paraId="66BD8882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Lớp thực thể CameraCaThi đóng gói danh sách lịch sử CameraCaThi().</w:t>
      </w:r>
    </w:p>
    <w:p w14:paraId="6AF32BD2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Lớp thực thể CameraCaThi trả dữ liệu về cho CameraCaThiRepository.</w:t>
      </w:r>
    </w:p>
    <w:p w14:paraId="09D152A1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CameraCaThiRepository trả kết quả về cho CameraCaThiService.</w:t>
      </w:r>
    </w:p>
    <w:p w14:paraId="553B31C9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CameraCaThiService trả kết quả về cho CameraCaThiController.</w:t>
      </w:r>
    </w:p>
    <w:p w14:paraId="726657AF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CameraCaThiController trả danh sách về cho CLIENT.</w:t>
      </w:r>
    </w:p>
    <w:p w14:paraId="1B257D49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CLIENT hiển thị danh sách camera ca thi cho người dùng.</w:t>
      </w:r>
    </w:p>
    <w:p w14:paraId="2DADC573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Người dùng chọn 1 camera ca thi cụ thể.</w:t>
      </w:r>
    </w:p>
    <w:p w14:paraId="2DE1FBEE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CLIENT gửi yêu cầu lấy chi tiết vi phạm đến KetQuaNhanDangController.</w:t>
      </w:r>
    </w:p>
    <w:p w14:paraId="742FC4FD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KetQuaNhanDangController gọi hàm xử lý getDetectionsByCameraCaThi().</w:t>
      </w:r>
    </w:p>
    <w:p w14:paraId="1EAEA3A8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KetQuaNhanDangController gửi yêu cầu đến KetQuaNhanDangService.</w:t>
      </w:r>
    </w:p>
    <w:p w14:paraId="15435B81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KetQuaNhanDangService gọi hàm xử lý getDetectionsByCameraCaThi().</w:t>
      </w:r>
    </w:p>
    <w:p w14:paraId="1AA8E05F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KetQuaNhanDangService gửi yêu cầu đến KetQuaNhanDangRepository.</w:t>
      </w:r>
    </w:p>
    <w:p w14:paraId="1DA5E7F5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KetQuaNhanDangRepository gọi hàm xử lý findByCameraCaThi_Id().</w:t>
      </w:r>
    </w:p>
    <w:p w14:paraId="1B952CD4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KetQuaNhanDangRepository gửi yêu cầu truy vấn đến lớp thực thể KetQuaNhanDang.</w:t>
      </w:r>
    </w:p>
    <w:p w14:paraId="478FAAC1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Lớp thực thể KetQuaNhanDang đóng gói dữ liệu vi phạm chi tiết KetQuaNhanDang().</w:t>
      </w:r>
    </w:p>
    <w:p w14:paraId="04EAFC8E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Lớp thực thể KetQuaNhanDang trả kết quả về cho KetQuaNhanDangRepository.</w:t>
      </w:r>
    </w:p>
    <w:p w14:paraId="30D86688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KetQuaNhanDangRepository trả dữ liệu về cho KetQuaNhanDangService.</w:t>
      </w:r>
    </w:p>
    <w:p w14:paraId="486EB7CE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KetQuaNhanDangService trả kết quả về cho KetQuaNhanDangController.</w:t>
      </w:r>
    </w:p>
    <w:p w14:paraId="031836B6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KetQuaNhanDangController trả kết quả về cho CLIENT.</w:t>
      </w:r>
    </w:p>
    <w:p w14:paraId="15CE6D82">
      <w:pPr>
        <w:numPr>
          <w:ilvl w:val="0"/>
          <w:numId w:val="38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CLIENT hiển thị toàn bộ lịch sử vi phạm cho người dùng.</w:t>
      </w:r>
    </w:p>
    <w:p w14:paraId="094CD4FF">
      <w:pPr>
        <w:numPr>
          <w:numId w:val="0"/>
        </w:numPr>
        <w:ind w:left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drawing>
          <wp:inline distT="0" distB="0" distL="114300" distR="114300">
            <wp:extent cx="6165215" cy="6706235"/>
            <wp:effectExtent l="0" t="0" r="6985" b="18415"/>
            <wp:docPr id="52" name="Picture 52" descr="Tuần tự Detection Service Nhận dạng hành vi qua C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 descr="Tuần tự Detection Service Nhận dạng hành vi qua CAM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65215" cy="670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26"/>
          <w:szCs w:val="26"/>
          <w:lang w:val="vi-VN"/>
        </w:rPr>
        <w:br w:type="page"/>
      </w:r>
    </w:p>
    <w:p w14:paraId="4FEF6AA3">
      <w:pPr>
        <w:pStyle w:val="5"/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AI TRAINING SERVICE</w:t>
      </w:r>
    </w:p>
    <w:p w14:paraId="6528E36C">
      <w:pPr>
        <w:numPr>
          <w:ilvl w:val="0"/>
          <w:numId w:val="39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Người dùng chọn chế độ offline, chọn 1 mô hình, chọn 1 ca thi, chọn bật cam và chọn Bắt đầu giám sát.</w:t>
      </w:r>
    </w:p>
    <w:p w14:paraId="49C44206">
      <w:pPr>
        <w:numPr>
          <w:ilvl w:val="0"/>
          <w:numId w:val="39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CLIENT gửi yêu cầu khởi tạo đến OfflineMonitoring.</w:t>
      </w:r>
    </w:p>
    <w:p w14:paraId="07B7C362">
      <w:pPr>
        <w:numPr>
          <w:ilvl w:val="0"/>
          <w:numId w:val="39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OfflineMonitoring gọi hàm xử lý connect(/ws/offline-detect) để thiết lập kết nối.</w:t>
      </w:r>
    </w:p>
    <w:p w14:paraId="6D6852C9">
      <w:pPr>
        <w:numPr>
          <w:ilvl w:val="0"/>
          <w:numId w:val="39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OfflineMonitoring gửi yêu cầu đến ObjectDetector.</w:t>
      </w:r>
    </w:p>
    <w:p w14:paraId="59C11D40">
      <w:pPr>
        <w:numPr>
          <w:ilvl w:val="0"/>
          <w:numId w:val="39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ObjectDetector gọi hàm xử lý get_obj_detector(modelPath) để tải mô hình nhận dạng.</w:t>
      </w:r>
    </w:p>
    <w:p w14:paraId="25CF2413">
      <w:pPr>
        <w:numPr>
          <w:ilvl w:val="0"/>
          <w:numId w:val="39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ObjectDetector trả kết quả khởi tạo về cho OfflineMonitoring.</w:t>
      </w:r>
    </w:p>
    <w:p w14:paraId="25F54A50">
      <w:pPr>
        <w:numPr>
          <w:ilvl w:val="0"/>
          <w:numId w:val="39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OfflineMonitoring trả kết quả xác nhận về cho CLIENT.</w:t>
      </w:r>
    </w:p>
    <w:p w14:paraId="196B759A">
      <w:pPr>
        <w:numPr>
          <w:ilvl w:val="0"/>
          <w:numId w:val="39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CLIENT gửi dữ liệu đến OfflineMonitoring.</w:t>
      </w:r>
    </w:p>
    <w:p w14:paraId="14C57BEE">
      <w:pPr>
        <w:numPr>
          <w:ilvl w:val="0"/>
          <w:numId w:val="39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OfflineMonitoring chuyển tiếp dữ liệu đến ObjectDetector.</w:t>
      </w:r>
    </w:p>
    <w:p w14:paraId="67F951DA">
      <w:pPr>
        <w:numPr>
          <w:ilvl w:val="0"/>
          <w:numId w:val="39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ObjectDetector gọi hàm xử lý object_detectors(frame) để nhận diện hành vi trên từng khung hình.</w:t>
      </w:r>
    </w:p>
    <w:p w14:paraId="5CF55030">
      <w:pPr>
        <w:numPr>
          <w:ilvl w:val="0"/>
          <w:numId w:val="39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ObjectDetector trả kết quả nhận diện về cho OfflineMonitoring.</w:t>
      </w:r>
    </w:p>
    <w:p w14:paraId="6EC03234">
      <w:pPr>
        <w:numPr>
          <w:ilvl w:val="0"/>
          <w:numId w:val="39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OfflineMonitoring gọi hàm xử lý send_violation_to_api() khi phát hiện vi phạm.</w:t>
      </w:r>
    </w:p>
    <w:p w14:paraId="17E7E0D3">
      <w:pPr>
        <w:numPr>
          <w:ilvl w:val="0"/>
          <w:numId w:val="39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OfflineMonitoring gửi thông tin vi phạm đến Detection Service.</w:t>
      </w:r>
    </w:p>
    <w:p w14:paraId="3DEBC5F6">
      <w:pPr>
        <w:numPr>
          <w:ilvl w:val="0"/>
          <w:numId w:val="39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Detection Service trả kết quả xác nhận lưu trữ về cho OfflineMonitoring.</w:t>
      </w:r>
    </w:p>
    <w:p w14:paraId="622BB0D4">
      <w:pPr>
        <w:numPr>
          <w:ilvl w:val="0"/>
          <w:numId w:val="39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OfflineMonitoring gọi hàm xử lý send_personal_message(type: "violation", payload) để tạo thông báo cảnh báo.</w:t>
      </w:r>
    </w:p>
    <w:p w14:paraId="1132F0DA">
      <w:pPr>
        <w:numPr>
          <w:ilvl w:val="0"/>
          <w:numId w:val="39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OfflineMonitoring trả thông tin cảnh báo về cho CLIENT.</w:t>
      </w:r>
    </w:p>
    <w:p w14:paraId="54948415">
      <w:pPr>
        <w:numPr>
          <w:ilvl w:val="0"/>
          <w:numId w:val="39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CLIENT hiển thị cảnh báo vi phạm cho người dùng.</w:t>
      </w:r>
    </w:p>
    <w:p w14:paraId="472849A2">
      <w:pPr>
        <w:numPr>
          <w:ilvl w:val="0"/>
          <w:numId w:val="39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Người dùng thực hiện thao tác chọn dừng giám sát trên giao diện.</w:t>
      </w:r>
    </w:p>
    <w:p w14:paraId="3B17DB66">
      <w:pPr>
        <w:numPr>
          <w:ilvl w:val="0"/>
          <w:numId w:val="39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CLIENT gửi yêu cầu dừng đến OfflineMonitoring.</w:t>
      </w:r>
    </w:p>
    <w:p w14:paraId="179F0252">
      <w:pPr>
        <w:numPr>
          <w:ilvl w:val="0"/>
          <w:numId w:val="39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OfflineMonitoring gọi hàm xử lý disconnect() để đóng kết nối.</w:t>
      </w:r>
    </w:p>
    <w:p w14:paraId="4FF3F778">
      <w:pPr>
        <w:numPr>
          <w:ilvl w:val="0"/>
          <w:numId w:val="39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OfflineMonitoring trả kết quả xác nhận đã dừng về cho CLIENT.</w:t>
      </w:r>
    </w:p>
    <w:p w14:paraId="1FE1C032">
      <w:pPr>
        <w:numPr>
          <w:ilvl w:val="0"/>
          <w:numId w:val="39"/>
        </w:numPr>
        <w:ind w:left="425" w:leftChars="0" w:hanging="425" w:firstLineChars="0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CLIENT hiển thị trạng thái đã kết thúc giám sát cho người dùng.</w:t>
      </w:r>
    </w:p>
    <w:p w14:paraId="7DDAE3C4">
      <w:pPr>
        <w:numPr>
          <w:numId w:val="0"/>
        </w:numPr>
        <w:ind w:leftChars="0"/>
        <w:rPr>
          <w:rFonts w:hint="default"/>
          <w:sz w:val="26"/>
          <w:szCs w:val="26"/>
          <w:lang w:val="en-US"/>
        </w:rPr>
      </w:pPr>
      <w:r>
        <w:rPr>
          <w:rFonts w:hint="default"/>
          <w:sz w:val="26"/>
          <w:szCs w:val="26"/>
          <w:lang w:val="en-US"/>
        </w:rPr>
        <w:drawing>
          <wp:inline distT="0" distB="0" distL="114300" distR="114300">
            <wp:extent cx="5269230" cy="5260975"/>
            <wp:effectExtent l="0" t="0" r="7620" b="15875"/>
            <wp:docPr id="54" name="Picture 54" descr="Tuần tự AI Service Nhận dạng hành vi qua C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 descr="Tuần tự AI Service Nhận dạng hành vi qua CAM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26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3BC">
    <w:pPr>
      <w:keepNext w:val="0"/>
      <w:keepLines w:val="0"/>
      <w:widowControl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fill="auto"/>
      <w:tabs>
        <w:tab w:val="center" w:pos="4153"/>
        <w:tab w:val="right" w:pos="8306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18"/>
        <w:szCs w:val="18"/>
        <w:u w:val="none"/>
        <w:shd w:val="clear" w:fill="auto"/>
        <w:vertAlign w:val="baseline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1701800</wp:posOffset>
              </wp:positionH>
              <wp:positionV relativeFrom="paragraph">
                <wp:posOffset>0</wp:posOffset>
              </wp:positionV>
              <wp:extent cx="1847850" cy="1847850"/>
              <wp:effectExtent l="0" t="0" r="0" b="0"/>
              <wp:wrapNone/>
              <wp:docPr id="2055514111" name="Rectangles 20555141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8C7AE6">
                          <w:pPr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s 2055514111" o:spid="_x0000_s1026" o:spt="1" style="position:absolute;left:0pt;margin-left:134pt;margin-top:0pt;height:145.5pt;width:145.5pt;z-index:251659264;mso-width-relative:page;mso-height-relative:page;" filled="f" stroked="f" coordsize="21600,21600" o:gfxdata="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MI/ozbYAAAACAEAAA8A&#10;AAAAAAAAAQAgAAAAIgAAAGRycy9kb3ducmV2LnhtbFBLAQIUABQAAAAIAIdO4kAL/f853gEAANID&#10;AAAOAAAAAAAAAAEAIAAAACcBAABkcnMvZTJvRG9jLnhtbFBLBQYAAAAABgAGAFkBAAB3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A8C7AE6">
                    <w:pPr>
                      <w:spacing w:before="0" w:after="0" w:line="240" w:lineRule="auto"/>
                      <w:ind w:left="0" w:right="0" w:firstLine="0"/>
                      <w:jc w:val="left"/>
                    </w:pPr>
                  </w:p>
                </w:txbxContent>
              </v:textbox>
            </v:rect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68DD06"/>
    <w:multiLevelType w:val="multilevel"/>
    <w:tmpl w:val="8D68DD0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6"/>
        <w:szCs w:val="16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  <w:sz w:val="16"/>
        <w:szCs w:val="16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906C6526"/>
    <w:multiLevelType w:val="singleLevel"/>
    <w:tmpl w:val="906C6526"/>
    <w:lvl w:ilvl="0" w:tentative="0">
      <w:start w:val="1"/>
      <w:numFmt w:val="upperRoman"/>
      <w:pStyle w:val="2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9B104304"/>
    <w:multiLevelType w:val="singleLevel"/>
    <w:tmpl w:val="9B10430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A2DE6830"/>
    <w:multiLevelType w:val="singleLevel"/>
    <w:tmpl w:val="A2DE683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ABED96EB"/>
    <w:multiLevelType w:val="singleLevel"/>
    <w:tmpl w:val="ABED96E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BCF2BB88"/>
    <w:multiLevelType w:val="singleLevel"/>
    <w:tmpl w:val="BCF2BB8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6">
    <w:nsid w:val="C98DEEC7"/>
    <w:multiLevelType w:val="multilevel"/>
    <w:tmpl w:val="C98DEEC7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  <w:sz w:val="16"/>
        <w:szCs w:val="16"/>
      </w:rPr>
    </w:lvl>
    <w:lvl w:ilvl="2" w:tentative="0">
      <w:start w:val="1"/>
      <w:numFmt w:val="bullet"/>
      <w:lvlText w:val="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00"/>
        </w:tabs>
        <w:ind w:left="4200" w:leftChars="0" w:hanging="420" w:firstLineChars="0"/>
      </w:pPr>
      <w:rPr>
        <w:rFonts w:hint="default" w:ascii="Wingdings" w:hAnsi="Wingdings"/>
      </w:rPr>
    </w:lvl>
  </w:abstractNum>
  <w:abstractNum w:abstractNumId="7">
    <w:nsid w:val="EBD9DF24"/>
    <w:multiLevelType w:val="multilevel"/>
    <w:tmpl w:val="EBD9DF2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6"/>
        <w:szCs w:val="16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  <w:sz w:val="16"/>
        <w:szCs w:val="16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8">
    <w:nsid w:val="EF4251DE"/>
    <w:multiLevelType w:val="multilevel"/>
    <w:tmpl w:val="EF4251DE"/>
    <w:lvl w:ilvl="0" w:tentative="0">
      <w:start w:val="1"/>
      <w:numFmt w:val="decimal"/>
      <w:lvlText w:val="%1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Times New Roman" w:hAnsi="Times New Roman" w:cs="Times New Roman"/>
        <w:sz w:val="28"/>
        <w:szCs w:val="28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6"/>
        <w:szCs w:val="16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  <w:sz w:val="16"/>
        <w:szCs w:val="16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  <w:sz w:val="16"/>
        <w:szCs w:val="16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  <w:sz w:val="18"/>
        <w:szCs w:val="18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9">
    <w:nsid w:val="F0B405ED"/>
    <w:multiLevelType w:val="multilevel"/>
    <w:tmpl w:val="F0B405ED"/>
    <w:lvl w:ilvl="0" w:tentative="0">
      <w:start w:val="1"/>
      <w:numFmt w:val="decimal"/>
      <w:lvlText w:val="%1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Times New Roman" w:hAnsi="Times New Roman" w:cs="Times New Roman"/>
        <w:sz w:val="28"/>
        <w:szCs w:val="28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6"/>
        <w:szCs w:val="16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  <w:sz w:val="16"/>
        <w:szCs w:val="16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  <w:sz w:val="16"/>
        <w:szCs w:val="16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  <w:sz w:val="16"/>
        <w:szCs w:val="16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0">
    <w:nsid w:val="F6FE7CD7"/>
    <w:multiLevelType w:val="multilevel"/>
    <w:tmpl w:val="F6FE7CD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 w:cs="Wingdings"/>
        <w:sz w:val="16"/>
        <w:szCs w:val="16"/>
      </w:rPr>
    </w:lvl>
    <w:lvl w:ilvl="2" w:tentative="0">
      <w:start w:val="1"/>
      <w:numFmt w:val="decimal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 w:cs="Wingdings"/>
        <w:sz w:val="16"/>
        <w:szCs w:val="16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1">
    <w:nsid w:val="F90E5CFD"/>
    <w:multiLevelType w:val="multilevel"/>
    <w:tmpl w:val="F90E5CF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 w:cs="Wingdings"/>
        <w:sz w:val="16"/>
        <w:szCs w:val="16"/>
      </w:rPr>
    </w:lvl>
    <w:lvl w:ilvl="2" w:tentative="0">
      <w:start w:val="1"/>
      <w:numFmt w:val="decimal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 w:cs="Wingdings"/>
        <w:sz w:val="16"/>
        <w:szCs w:val="16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2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3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14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15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16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17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18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19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20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21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22">
    <w:nsid w:val="08833BC4"/>
    <w:multiLevelType w:val="multilevel"/>
    <w:tmpl w:val="08833BC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6"/>
        <w:szCs w:val="16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3">
    <w:nsid w:val="17AE0773"/>
    <w:multiLevelType w:val="multilevel"/>
    <w:tmpl w:val="17AE077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8"/>
        <w:szCs w:val="18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  <w:sz w:val="16"/>
        <w:szCs w:val="16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4">
    <w:nsid w:val="1A0F2B23"/>
    <w:multiLevelType w:val="multilevel"/>
    <w:tmpl w:val="1A0F2B2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6"/>
        <w:szCs w:val="16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  <w:sz w:val="16"/>
        <w:szCs w:val="16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5">
    <w:nsid w:val="1A5D475D"/>
    <w:multiLevelType w:val="multilevel"/>
    <w:tmpl w:val="1A5D475D"/>
    <w:lvl w:ilvl="0" w:tentative="0">
      <w:start w:val="1"/>
      <w:numFmt w:val="decimal"/>
      <w:lvlText w:val="%1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Times New Roman" w:hAnsi="Times New Roman" w:cs="Times New Roman"/>
        <w:sz w:val="28"/>
        <w:szCs w:val="28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6"/>
        <w:szCs w:val="16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  <w:sz w:val="16"/>
        <w:szCs w:val="16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  <w:sz w:val="16"/>
        <w:szCs w:val="16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  <w:sz w:val="16"/>
        <w:szCs w:val="16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6">
    <w:nsid w:val="1B81D28E"/>
    <w:multiLevelType w:val="multilevel"/>
    <w:tmpl w:val="1B81D28E"/>
    <w:lvl w:ilvl="0" w:tentative="0">
      <w:start w:val="1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lowerLetter"/>
      <w:pStyle w:val="3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pStyle w:val="4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7">
    <w:nsid w:val="1DAB09A3"/>
    <w:multiLevelType w:val="singleLevel"/>
    <w:tmpl w:val="1DAB09A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8">
    <w:nsid w:val="2483229B"/>
    <w:multiLevelType w:val="singleLevel"/>
    <w:tmpl w:val="2483229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9">
    <w:nsid w:val="2893B46B"/>
    <w:multiLevelType w:val="singleLevel"/>
    <w:tmpl w:val="2893B46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0">
    <w:nsid w:val="36F1DBB4"/>
    <w:multiLevelType w:val="multilevel"/>
    <w:tmpl w:val="36F1DBB4"/>
    <w:lvl w:ilvl="0" w:tentative="0">
      <w:start w:val="1"/>
      <w:numFmt w:val="decimal"/>
      <w:lvlText w:val="%1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Times New Roman" w:hAnsi="Times New Roman" w:cs="Times New Roman"/>
        <w:sz w:val="28"/>
        <w:szCs w:val="28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6"/>
        <w:szCs w:val="16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  <w:sz w:val="16"/>
        <w:szCs w:val="16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  <w:sz w:val="16"/>
        <w:szCs w:val="16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  <w:sz w:val="16"/>
        <w:szCs w:val="16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31">
    <w:nsid w:val="3DDA1899"/>
    <w:multiLevelType w:val="multilevel"/>
    <w:tmpl w:val="3DDA189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6"/>
        <w:szCs w:val="16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  <w:sz w:val="16"/>
        <w:szCs w:val="16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  <w:sz w:val="16"/>
        <w:szCs w:val="16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32">
    <w:nsid w:val="46AD8F02"/>
    <w:multiLevelType w:val="multilevel"/>
    <w:tmpl w:val="46AD8F02"/>
    <w:lvl w:ilvl="0" w:tentative="0">
      <w:start w:val="1"/>
      <w:numFmt w:val="decimal"/>
      <w:lvlText w:val="%1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Times New Roman" w:hAnsi="Times New Roman" w:cs="Times New Roman"/>
        <w:sz w:val="28"/>
        <w:szCs w:val="28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6"/>
        <w:szCs w:val="16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  <w:sz w:val="16"/>
        <w:szCs w:val="16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  <w:sz w:val="16"/>
        <w:szCs w:val="16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  <w:sz w:val="18"/>
        <w:szCs w:val="18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33">
    <w:nsid w:val="48454B28"/>
    <w:multiLevelType w:val="singleLevel"/>
    <w:tmpl w:val="48454B28"/>
    <w:lvl w:ilvl="0" w:tentative="0">
      <w:start w:val="1"/>
      <w:numFmt w:val="decimal"/>
      <w:suff w:val="space"/>
      <w:lvlText w:val="%1."/>
      <w:lvlJc w:val="left"/>
    </w:lvl>
  </w:abstractNum>
  <w:abstractNum w:abstractNumId="34">
    <w:nsid w:val="4BE0850B"/>
    <w:multiLevelType w:val="multilevel"/>
    <w:tmpl w:val="4BE0850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6"/>
        <w:szCs w:val="16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  <w:sz w:val="16"/>
        <w:szCs w:val="16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35">
    <w:nsid w:val="4E704A6A"/>
    <w:multiLevelType w:val="singleLevel"/>
    <w:tmpl w:val="4E704A6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6">
    <w:nsid w:val="55819E3F"/>
    <w:multiLevelType w:val="singleLevel"/>
    <w:tmpl w:val="55819E3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7">
    <w:nsid w:val="58202678"/>
    <w:multiLevelType w:val="singleLevel"/>
    <w:tmpl w:val="5820267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26"/>
  </w:num>
  <w:num w:numId="3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1"/>
  </w:num>
  <w:num w:numId="5">
    <w:abstractNumId w:val="19"/>
  </w:num>
  <w:num w:numId="6">
    <w:abstractNumId w:val="18"/>
  </w:num>
  <w:num w:numId="7">
    <w:abstractNumId w:val="17"/>
  </w:num>
  <w:num w:numId="8">
    <w:abstractNumId w:val="16"/>
  </w:num>
  <w:num w:numId="9">
    <w:abstractNumId w:val="20"/>
  </w:num>
  <w:num w:numId="10">
    <w:abstractNumId w:val="15"/>
  </w:num>
  <w:num w:numId="11">
    <w:abstractNumId w:val="14"/>
  </w:num>
  <w:num w:numId="12">
    <w:abstractNumId w:val="13"/>
  </w:num>
  <w:num w:numId="13">
    <w:abstractNumId w:val="12"/>
  </w:num>
  <w:num w:numId="14">
    <w:abstractNumId w:val="35"/>
  </w:num>
  <w:num w:numId="15">
    <w:abstractNumId w:val="3"/>
  </w:num>
  <w:num w:numId="16">
    <w:abstractNumId w:val="34"/>
  </w:num>
  <w:num w:numId="17">
    <w:abstractNumId w:val="31"/>
  </w:num>
  <w:num w:numId="18">
    <w:abstractNumId w:val="22"/>
  </w:num>
  <w:num w:numId="19">
    <w:abstractNumId w:val="5"/>
  </w:num>
  <w:num w:numId="20">
    <w:abstractNumId w:val="6"/>
  </w:num>
  <w:num w:numId="21">
    <w:abstractNumId w:val="7"/>
  </w:num>
  <w:num w:numId="22">
    <w:abstractNumId w:val="23"/>
  </w:num>
  <w:num w:numId="23">
    <w:abstractNumId w:val="25"/>
  </w:num>
  <w:num w:numId="24">
    <w:abstractNumId w:val="30"/>
  </w:num>
  <w:num w:numId="25">
    <w:abstractNumId w:val="9"/>
  </w:num>
  <w:num w:numId="26">
    <w:abstractNumId w:val="11"/>
  </w:num>
  <w:num w:numId="27">
    <w:abstractNumId w:val="29"/>
  </w:num>
  <w:num w:numId="28">
    <w:abstractNumId w:val="28"/>
  </w:num>
  <w:num w:numId="29">
    <w:abstractNumId w:val="33"/>
  </w:num>
  <w:num w:numId="30">
    <w:abstractNumId w:val="37"/>
  </w:num>
  <w:num w:numId="31">
    <w:abstractNumId w:val="24"/>
  </w:num>
  <w:num w:numId="32">
    <w:abstractNumId w:val="0"/>
  </w:num>
  <w:num w:numId="33">
    <w:abstractNumId w:val="32"/>
  </w:num>
  <w:num w:numId="34">
    <w:abstractNumId w:val="8"/>
  </w:num>
  <w:num w:numId="35">
    <w:abstractNumId w:val="10"/>
  </w:num>
  <w:num w:numId="36">
    <w:abstractNumId w:val="27"/>
  </w:num>
  <w:num w:numId="37">
    <w:abstractNumId w:val="4"/>
  </w:num>
  <w:num w:numId="38">
    <w:abstractNumId w:val="36"/>
  </w:num>
  <w:num w:numId="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05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1050BBA"/>
    <w:rsid w:val="017D1706"/>
    <w:rsid w:val="04CE0F70"/>
    <w:rsid w:val="057B5C57"/>
    <w:rsid w:val="0D230698"/>
    <w:rsid w:val="15C66245"/>
    <w:rsid w:val="19ED2D17"/>
    <w:rsid w:val="1BA60431"/>
    <w:rsid w:val="1C1823A7"/>
    <w:rsid w:val="1F1F268C"/>
    <w:rsid w:val="1F7E198C"/>
    <w:rsid w:val="203F4CAD"/>
    <w:rsid w:val="229000D2"/>
    <w:rsid w:val="23085188"/>
    <w:rsid w:val="24B67B3D"/>
    <w:rsid w:val="259C5142"/>
    <w:rsid w:val="268A1E16"/>
    <w:rsid w:val="29985EB8"/>
    <w:rsid w:val="2DDE258B"/>
    <w:rsid w:val="35AA3319"/>
    <w:rsid w:val="38FE540C"/>
    <w:rsid w:val="3A444921"/>
    <w:rsid w:val="408B3DF1"/>
    <w:rsid w:val="419F141C"/>
    <w:rsid w:val="42515CDB"/>
    <w:rsid w:val="4447309F"/>
    <w:rsid w:val="46B34F8B"/>
    <w:rsid w:val="487D1F70"/>
    <w:rsid w:val="4CC941EF"/>
    <w:rsid w:val="4E21623C"/>
    <w:rsid w:val="5180763E"/>
    <w:rsid w:val="56D36567"/>
    <w:rsid w:val="5C094F01"/>
    <w:rsid w:val="5EB74AC9"/>
    <w:rsid w:val="5F8672E6"/>
    <w:rsid w:val="60222736"/>
    <w:rsid w:val="615F7CCE"/>
    <w:rsid w:val="62BB0B0F"/>
    <w:rsid w:val="66507BDB"/>
    <w:rsid w:val="67906F95"/>
    <w:rsid w:val="687B44CE"/>
    <w:rsid w:val="6FE74546"/>
    <w:rsid w:val="7040034C"/>
    <w:rsid w:val="71700696"/>
    <w:rsid w:val="74352E35"/>
    <w:rsid w:val="76737899"/>
    <w:rsid w:val="76FF3627"/>
    <w:rsid w:val="78FB1E09"/>
    <w:rsid w:val="7D8F68FD"/>
    <w:rsid w:val="7D94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6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numPr>
        <w:ilvl w:val="0"/>
        <w:numId w:val="1"/>
      </w:numPr>
      <w:ind w:left="425" w:hanging="425"/>
      <w:outlineLvl w:val="0"/>
    </w:pPr>
    <w:rPr>
      <w:b/>
      <w:sz w:val="32"/>
      <w:szCs w:val="28"/>
      <w:lang w:val="vi-VN"/>
    </w:rPr>
  </w:style>
  <w:style w:type="paragraph" w:styleId="3">
    <w:name w:val="heading 2"/>
    <w:basedOn w:val="1"/>
    <w:next w:val="1"/>
    <w:unhideWhenUsed/>
    <w:qFormat/>
    <w:uiPriority w:val="0"/>
    <w:pPr>
      <w:numPr>
        <w:ilvl w:val="1"/>
        <w:numId w:val="2"/>
      </w:numPr>
      <w:ind w:left="840" w:hanging="420"/>
      <w:outlineLvl w:val="1"/>
    </w:pPr>
    <w:rPr>
      <w:rFonts w:ascii="Times New Roman" w:hAnsi="Times New Roman"/>
      <w:sz w:val="32"/>
      <w:szCs w:val="28"/>
      <w:lang w:val="vi-VN"/>
    </w:rPr>
  </w:style>
  <w:style w:type="paragraph" w:styleId="4">
    <w:name w:val="heading 3"/>
    <w:basedOn w:val="1"/>
    <w:next w:val="1"/>
    <w:unhideWhenUsed/>
    <w:qFormat/>
    <w:uiPriority w:val="0"/>
    <w:pPr>
      <w:numPr>
        <w:ilvl w:val="2"/>
        <w:numId w:val="3"/>
      </w:numPr>
      <w:tabs>
        <w:tab w:val="left" w:pos="1260"/>
      </w:tabs>
      <w:ind w:left="1260" w:hanging="420"/>
      <w:outlineLvl w:val="2"/>
    </w:pPr>
    <w:rPr>
      <w:sz w:val="32"/>
      <w:szCs w:val="32"/>
      <w:lang w:val="vi-VN"/>
    </w:rPr>
  </w:style>
  <w:style w:type="paragraph" w:styleId="5">
    <w:name w:val="heading 4"/>
    <w:basedOn w:val="1"/>
    <w:next w:val="1"/>
    <w:unhideWhenUsed/>
    <w:qFormat/>
    <w:uiPriority w:val="0"/>
    <w:pPr>
      <w:outlineLvl w:val="3"/>
    </w:pPr>
    <w:rPr>
      <w:b/>
      <w:bCs/>
      <w:sz w:val="28"/>
      <w:szCs w:val="28"/>
      <w:lang w:val="vi-VN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4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5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6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7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8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9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10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11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12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3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249">
    <w:name w:val="Img"/>
    <w:basedOn w:val="1"/>
    <w:qFormat/>
    <w:uiPriority w:val="0"/>
    <w:pPr>
      <w:spacing w:after="0" w:line="15" w:lineRule="atLeast"/>
      <w:jc w:val="left"/>
    </w:pPr>
    <w:rPr>
      <w:rFonts w:ascii="Times New Roman" w:hAnsi="Times New Roman" w:eastAsia="SimSun" w:cs="Times New Roman"/>
      <w:color w:val="000000"/>
      <w:sz w:val="28"/>
      <w:szCs w:val="28"/>
      <w:u w:val="none"/>
      <w:lang w:val="en-US" w:eastAsia="zh-CN" w:bidi="ar"/>
    </w:rPr>
  </w:style>
  <w:style w:type="table" w:customStyle="1" w:styleId="250">
    <w:name w:val="_Style 38"/>
    <w:basedOn w:val="251"/>
    <w:qFormat/>
    <w:uiPriority w:val="0"/>
    <w:pPr>
      <w:widowControl w:val="0"/>
      <w:jc w:val="both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51">
    <w:name w:val="Table Normal1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1" Type="http://schemas.openxmlformats.org/officeDocument/2006/relationships/fontTable" Target="fontTable.xml"/><Relationship Id="rId40" Type="http://schemas.openxmlformats.org/officeDocument/2006/relationships/numbering" Target="numbering.xml"/><Relationship Id="rId4" Type="http://schemas.openxmlformats.org/officeDocument/2006/relationships/theme" Target="theme/theme1.xml"/><Relationship Id="rId39" Type="http://schemas.openxmlformats.org/officeDocument/2006/relationships/customXml" Target="../customXml/item1.xml"/><Relationship Id="rId38" Type="http://schemas.openxmlformats.org/officeDocument/2006/relationships/image" Target="media/image34.jpeg"/><Relationship Id="rId37" Type="http://schemas.openxmlformats.org/officeDocument/2006/relationships/image" Target="media/image33.jpeg"/><Relationship Id="rId36" Type="http://schemas.openxmlformats.org/officeDocument/2006/relationships/image" Target="media/image32.jpeg"/><Relationship Id="rId35" Type="http://schemas.openxmlformats.org/officeDocument/2006/relationships/image" Target="media/image31.jpeg"/><Relationship Id="rId34" Type="http://schemas.openxmlformats.org/officeDocument/2006/relationships/image" Target="media/image30.jpeg"/><Relationship Id="rId33" Type="http://schemas.openxmlformats.org/officeDocument/2006/relationships/image" Target="media/image29.jpeg"/><Relationship Id="rId32" Type="http://schemas.openxmlformats.org/officeDocument/2006/relationships/image" Target="media/image28.jpeg"/><Relationship Id="rId31" Type="http://schemas.openxmlformats.org/officeDocument/2006/relationships/image" Target="media/image27.jpeg"/><Relationship Id="rId30" Type="http://schemas.openxmlformats.org/officeDocument/2006/relationships/image" Target="media/image26.png"/><Relationship Id="rId3" Type="http://schemas.openxmlformats.org/officeDocument/2006/relationships/footer" Target="foot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jpeg"/><Relationship Id="rId21" Type="http://schemas.openxmlformats.org/officeDocument/2006/relationships/image" Target="media/image17.jpeg"/><Relationship Id="rId20" Type="http://schemas.openxmlformats.org/officeDocument/2006/relationships/image" Target="media/image16.jpeg"/><Relationship Id="rId2" Type="http://schemas.openxmlformats.org/officeDocument/2006/relationships/settings" Target="settings.xml"/><Relationship Id="rId19" Type="http://schemas.openxmlformats.org/officeDocument/2006/relationships/image" Target="media/image15.jpeg"/><Relationship Id="rId18" Type="http://schemas.openxmlformats.org/officeDocument/2006/relationships/image" Target="media/image14.jpeg"/><Relationship Id="rId17" Type="http://schemas.openxmlformats.org/officeDocument/2006/relationships/image" Target="media/image13.jpeg"/><Relationship Id="rId16" Type="http://schemas.openxmlformats.org/officeDocument/2006/relationships/image" Target="media/image12.jpeg"/><Relationship Id="rId15" Type="http://schemas.openxmlformats.org/officeDocument/2006/relationships/image" Target="media/image11.jpe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50</Pages>
  <Words>275</Words>
  <Characters>981</Characters>
  <Lines>1</Lines>
  <Paragraphs>1</Paragraphs>
  <TotalTime>158</TotalTime>
  <ScaleCrop>false</ScaleCrop>
  <LinksUpToDate>false</LinksUpToDate>
  <CharactersWithSpaces>1224</CharactersWithSpaces>
  <Application>WPS Office_12.1.0.25180_F1E327BC-269C-435d-A152-05C5408002CA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2025-05-01T01:41:00Z</dcterms:created>
  <dc:creator>Đức Phạm</dc:creator>
  <cp:lastModifiedBy>Đức Phạm</cp:lastModifiedBy>
  <dcterms:modified xsi:type="dcterms:W3CDTF">2026-04-17T12:59:25Z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1033-12.1.0.25180</vt:lpwstr>
  </property>
  <property fmtid="{D5CDD505-2E9C-101B-9397-08002B2CF9AE}" pid="3" name="ICV">
    <vt:lpwstr>76E48398B85C45BC81D509159FEC7094_12</vt:lpwstr>
  </property>
  <property fmtid="{D5CDD505-2E9C-101B-9397-08002B2CF9AE}" pid="4" name="KSOTemplateDocerSaveRecord">
    <vt:lpwstr>eyJoZGlkIjoiNGNlYzhhNWE0NDE1NGJiYTU4YTQ2MWZmODczNmYzNTAiLCJ1c2VySWQiOiI4ODEzNTg0NTI4MzMzIn0=</vt:lpwstr>
  </property>
</Properties>
</file>